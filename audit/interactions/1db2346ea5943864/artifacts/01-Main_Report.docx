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DAAF">
      <w:pPr>
        <w:pStyle w:val="36"/>
      </w:pPr>
      <w:r>
        <w:t>Báo cáo HW02 Domain Testing trên EShop</w:t>
      </w:r>
    </w:p>
    <w:p w14:paraId="67BB1247">
      <w:pPr>
        <w:pStyle w:val="2"/>
      </w:pPr>
      <w:r>
        <w:t>1 Phạm vi kiểm thử</w:t>
      </w:r>
    </w:p>
    <w:tbl>
      <w:tblPr>
        <w:tblStyle w:val="12"/>
        <w:tblW w:w="0" w:type="auto"/>
        <w:jc w:val="center"/>
        <w:tblLayout w:type="fixed"/>
        <w:tblCellMar>
          <w:top w:w="0" w:type="dxa"/>
          <w:left w:w="108" w:type="dxa"/>
          <w:bottom w:w="0" w:type="dxa"/>
          <w:right w:w="108" w:type="dxa"/>
        </w:tblCellMar>
      </w:tblPr>
      <w:tblGrid>
        <w:gridCol w:w="4970"/>
        <w:gridCol w:w="4970"/>
        <w:gridCol w:w="4970"/>
      </w:tblGrid>
      <w:tr w14:paraId="758CE32D">
        <w:tblPrEx>
          <w:tblCellMar>
            <w:top w:w="0" w:type="dxa"/>
            <w:left w:w="108" w:type="dxa"/>
            <w:bottom w:w="0" w:type="dxa"/>
            <w:right w:w="108" w:type="dxa"/>
          </w:tblCellMar>
        </w:tblPrEx>
        <w:trPr>
          <w:jc w:val="center"/>
        </w:trP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FEAD1D3">
            <w:r>
              <w:t>Pool</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05219F">
            <w:r>
              <w:t>Mã FR</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C32512D">
            <w:r>
              <w:t>Tên chức năng</w:t>
            </w:r>
          </w:p>
        </w:tc>
      </w:tr>
      <w:tr w14:paraId="3AC0815B">
        <w:tblPrEx>
          <w:tblCellMar>
            <w:top w:w="0" w:type="dxa"/>
            <w:left w:w="108" w:type="dxa"/>
            <w:bottom w:w="0" w:type="dxa"/>
            <w:right w:w="108" w:type="dxa"/>
          </w:tblCellMar>
        </w:tblPrEx>
        <w:trPr>
          <w:jc w:val="center"/>
        </w:trPr>
        <w:tc>
          <w:tcPr>
            <w:tcW w:w="4970" w:type="dxa"/>
          </w:tcPr>
          <w:p w14:paraId="40CD112D">
            <w:r>
              <w:t>A</w:t>
            </w:r>
          </w:p>
        </w:tc>
        <w:tc>
          <w:tcPr>
            <w:tcW w:w="4970" w:type="dxa"/>
          </w:tcPr>
          <w:p w14:paraId="64043F29">
            <w:r>
              <w:t>FR-02</w:t>
            </w:r>
          </w:p>
        </w:tc>
        <w:tc>
          <w:tcPr>
            <w:tcW w:w="4970" w:type="dxa"/>
          </w:tcPr>
          <w:p w14:paraId="4B3D5185">
            <w:r>
              <w:t>Đăng nhập và khóa tài khoản</w:t>
            </w:r>
          </w:p>
        </w:tc>
      </w:tr>
      <w:tr w14:paraId="7B68EA26">
        <w:tblPrEx>
          <w:tblCellMar>
            <w:top w:w="0" w:type="dxa"/>
            <w:left w:w="108" w:type="dxa"/>
            <w:bottom w:w="0" w:type="dxa"/>
            <w:right w:w="108" w:type="dxa"/>
          </w:tblCellMar>
        </w:tblPrEx>
        <w:trPr>
          <w:jc w:val="center"/>
        </w:trPr>
        <w:tc>
          <w:tcPr>
            <w:tcW w:w="4970" w:type="dxa"/>
          </w:tcPr>
          <w:p w14:paraId="4C8EEBAF">
            <w:r>
              <w:t>B</w:t>
            </w:r>
          </w:p>
        </w:tc>
        <w:tc>
          <w:tcPr>
            <w:tcW w:w="4970" w:type="dxa"/>
          </w:tcPr>
          <w:p w14:paraId="26DC3D34">
            <w:r>
              <w:t>FR-09</w:t>
            </w:r>
          </w:p>
        </w:tc>
        <w:tc>
          <w:tcPr>
            <w:tcW w:w="4970" w:type="dxa"/>
          </w:tcPr>
          <w:p w14:paraId="49B23FB9">
            <w:r>
              <w:t>Mã giảm giá</w:t>
            </w:r>
          </w:p>
        </w:tc>
      </w:tr>
      <w:tr w14:paraId="5C025BC9">
        <w:tblPrEx>
          <w:tblCellMar>
            <w:top w:w="0" w:type="dxa"/>
            <w:left w:w="108" w:type="dxa"/>
            <w:bottom w:w="0" w:type="dxa"/>
            <w:right w:w="108" w:type="dxa"/>
          </w:tblCellMar>
        </w:tblPrEx>
        <w:trPr>
          <w:jc w:val="center"/>
        </w:trPr>
        <w:tc>
          <w:tcPr>
            <w:tcW w:w="4970" w:type="dxa"/>
          </w:tcPr>
          <w:p w14:paraId="0018CC05">
            <w:r>
              <w:t>C</w:t>
            </w:r>
          </w:p>
        </w:tc>
        <w:tc>
          <w:tcPr>
            <w:tcW w:w="4970" w:type="dxa"/>
          </w:tcPr>
          <w:p w14:paraId="733F3758">
            <w:r>
              <w:t>FR-15</w:t>
            </w:r>
          </w:p>
        </w:tc>
        <w:tc>
          <w:tcPr>
            <w:tcW w:w="4970" w:type="dxa"/>
          </w:tcPr>
          <w:p w14:paraId="2E0A871D">
            <w:r>
              <w:t>Quản lý sản phẩm</w:t>
            </w:r>
          </w:p>
        </w:tc>
      </w:tr>
      <w:tr w14:paraId="7F14841D">
        <w:tblPrEx>
          <w:tblCellMar>
            <w:top w:w="0" w:type="dxa"/>
            <w:left w:w="108" w:type="dxa"/>
            <w:bottom w:w="0" w:type="dxa"/>
            <w:right w:w="108" w:type="dxa"/>
          </w:tblCellMar>
        </w:tblPrEx>
        <w:trPr>
          <w:jc w:val="center"/>
        </w:trPr>
        <w:tc>
          <w:tcPr>
            <w:tcW w:w="4970" w:type="dxa"/>
          </w:tcPr>
          <w:p w14:paraId="6846F183">
            <w:r>
              <w:t>D</w:t>
            </w:r>
          </w:p>
        </w:tc>
        <w:tc>
          <w:tcPr>
            <w:tcW w:w="4970" w:type="dxa"/>
          </w:tcPr>
          <w:p w14:paraId="617CC118">
            <w:r>
              <w:t>Chưa chọn</w:t>
            </w:r>
          </w:p>
        </w:tc>
        <w:tc>
          <w:tcPr>
            <w:tcW w:w="4970" w:type="dxa"/>
          </w:tcPr>
          <w:p w14:paraId="540BA8AB">
            <w:r>
              <w:t>Chức năng Mobile</w:t>
            </w:r>
          </w:p>
        </w:tc>
      </w:tr>
    </w:tbl>
    <w:p w14:paraId="6546D50E">
      <w:pPr>
        <w:pStyle w:val="2"/>
        <w:pageBreakBefore/>
      </w:pPr>
      <w:r>
        <w:t>2 Pool A FR02 Đăng nhập và khóa tài khoản</w:t>
      </w:r>
    </w:p>
    <w:p w14:paraId="29AF2C23">
      <w:pPr>
        <w:pStyle w:val="3"/>
      </w:pPr>
      <w:r>
        <w:t>2</w:t>
      </w:r>
      <w:r>
        <w:rPr>
          <w:rFonts w:hint="default"/>
          <w:lang w:val="en-US"/>
        </w:rPr>
        <w:t>.</w:t>
      </w:r>
      <w:r>
        <w:t>1 Yêu cầu làm cơ sở kiểm thử</w:t>
      </w:r>
    </w:p>
    <w:p w14:paraId="388EE0FC">
      <w:pPr>
        <w:pStyle w:val="23"/>
      </w:pPr>
      <w:r>
        <w:t>Nhập email và mật khẩu; thông tin đúng được đăng nhập khi tài khoản không khóa.</w:t>
      </w:r>
    </w:p>
    <w:p w14:paraId="43C53D3C">
      <w:pPr>
        <w:pStyle w:val="23"/>
      </w:pPr>
      <w:r>
        <w:t>Mỗi lần đăng nhập sai tăng bộ đếm đúng 1; sai từ 3 lần liên tiếp khóa 30 giây.</w:t>
      </w:r>
    </w:p>
    <w:p w14:paraId="7AEA791D">
      <w:pPr>
        <w:pStyle w:val="23"/>
      </w:pPr>
      <w:r>
        <w:t>Lỗi phải có thông báo phù hợp, không lộ chi tiết nguyên nhân.</w:t>
      </w:r>
    </w:p>
    <w:p w14:paraId="154DA87F">
      <w:pPr>
        <w:pStyle w:val="23"/>
      </w:pPr>
      <w:r>
        <w:t>Thành công trả JWT; client lưu và đính kèm Authorization Bearer trên mọi request cần xác thực.</w:t>
      </w:r>
    </w:p>
    <w:p w14:paraId="04A1880A">
      <w:pPr>
        <w:pStyle w:val="23"/>
      </w:pPr>
      <w:r>
        <w:t>Input email có type=email và validation HTML5.</w:t>
      </w:r>
    </w:p>
    <w:p w14:paraId="7979D449">
      <w:pPr>
        <w:pStyle w:val="3"/>
      </w:pPr>
      <w:r>
        <w:t>2</w:t>
      </w:r>
      <w:r>
        <w:rPr>
          <w:rFonts w:hint="default"/>
          <w:lang w:val="en-US"/>
        </w:rPr>
        <w:t>.</w:t>
      </w:r>
      <w:r>
        <w:t>2 Domain Testing Bước 1 Xác định Input và Output</w:t>
      </w:r>
    </w:p>
    <w:tbl>
      <w:tblPr>
        <w:tblStyle w:val="12"/>
        <w:tblW w:w="0" w:type="auto"/>
        <w:jc w:val="center"/>
        <w:tblLayout w:type="fixed"/>
        <w:tblCellMar>
          <w:top w:w="0" w:type="dxa"/>
          <w:left w:w="108" w:type="dxa"/>
          <w:bottom w:w="0" w:type="dxa"/>
          <w:right w:w="108" w:type="dxa"/>
        </w:tblCellMar>
      </w:tblPr>
      <w:tblGrid>
        <w:gridCol w:w="2160"/>
        <w:gridCol w:w="1872"/>
        <w:gridCol w:w="5328"/>
      </w:tblGrid>
      <w:tr w14:paraId="53A522A2">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7D5685">
            <w:r>
              <w:rPr>
                <w:b/>
                <w:sz w:val="18"/>
              </w:rPr>
              <w:t>Chức năng</w:t>
            </w:r>
          </w:p>
        </w:tc>
        <w:tc>
          <w:tcPr>
            <w:tcW w:w="187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3578DDE">
            <w:r>
              <w:rPr>
                <w:b/>
                <w:sz w:val="18"/>
              </w:rPr>
              <w:t>Đầu vào</w:t>
            </w:r>
          </w:p>
        </w:tc>
        <w:tc>
          <w:tcPr>
            <w:tcW w:w="532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2F4487A1">
            <w:r>
              <w:rPr>
                <w:b/>
                <w:sz w:val="18"/>
              </w:rPr>
              <w:t>Đầu ra</w:t>
            </w:r>
          </w:p>
        </w:tc>
      </w:tr>
      <w:tr w14:paraId="5877815E">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147BE5">
            <w:r>
              <w:rPr>
                <w:b w:val="0"/>
                <w:sz w:val="18"/>
              </w:rPr>
              <w:t>FR-02 Đăng nhập và khóa tài khoản</w:t>
            </w:r>
          </w:p>
        </w:tc>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7BC9D6">
            <w:r>
              <w:rPr>
                <w:b w:val="0"/>
                <w:sz w:val="18"/>
              </w:rPr>
              <w:t>Email; mật khẩu.</w:t>
            </w:r>
          </w:p>
        </w:tc>
        <w:tc>
          <w:tcPr>
            <w:tcW w:w="53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C2D5CA">
            <w:r>
              <w:rPr>
                <w:b w:val="0"/>
                <w:sz w:val="18"/>
              </w:rPr>
              <w:t>Kết quả đăng nhập; thông báo lỗi; JWT; bộ đếm và trạng thái khóa sau request; token được client lưu; header Authorization trên request cần xác thực.</w:t>
            </w:r>
          </w:p>
        </w:tc>
      </w:tr>
    </w:tbl>
    <w:p w14:paraId="400273C0">
      <w:pPr>
        <w:spacing w:after="40"/>
      </w:pPr>
    </w:p>
    <w:p w14:paraId="4944D04A">
      <w:pPr>
        <w:pStyle w:val="3"/>
      </w:pPr>
      <w:r>
        <w:t>2</w:t>
      </w:r>
      <w:r>
        <w:rPr>
          <w:rFonts w:hint="default"/>
          <w:lang w:val="en-US"/>
        </w:rPr>
        <w:t>.</w:t>
      </w:r>
      <w:r>
        <w:t>3 Domain Testing Bước 2 Xác định điều kiện và EC</w:t>
      </w:r>
    </w:p>
    <w:tbl>
      <w:tblPr>
        <w:tblStyle w:val="12"/>
        <w:tblW w:w="0" w:type="auto"/>
        <w:jc w:val="center"/>
        <w:tblLayout w:type="fixed"/>
        <w:tblCellMar>
          <w:top w:w="0" w:type="dxa"/>
          <w:left w:w="108" w:type="dxa"/>
          <w:bottom w:w="0" w:type="dxa"/>
          <w:right w:w="108" w:type="dxa"/>
        </w:tblCellMar>
      </w:tblPr>
      <w:tblGrid>
        <w:gridCol w:w="792"/>
        <w:gridCol w:w="2592"/>
        <w:gridCol w:w="5976"/>
      </w:tblGrid>
      <w:tr w14:paraId="3338259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16B7C31">
            <w:r>
              <w:rPr>
                <w:b/>
                <w:sz w:val="18"/>
              </w:rPr>
              <w:t>ID</w:t>
            </w:r>
          </w:p>
        </w:tc>
        <w:tc>
          <w:tcPr>
            <w:tcW w:w="25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AB43888">
            <w:r>
              <w:rPr>
                <w:b/>
                <w:sz w:val="18"/>
              </w:rPr>
              <w:t>Đầu vào/đầu ra</w:t>
            </w:r>
          </w:p>
        </w:tc>
        <w:tc>
          <w:tcPr>
            <w:tcW w:w="5976"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942808D">
            <w:r>
              <w:rPr>
                <w:b/>
                <w:sz w:val="18"/>
              </w:rPr>
              <w:t>Lớp tương đương</w:t>
            </w:r>
          </w:p>
        </w:tc>
      </w:tr>
      <w:tr w14:paraId="7102E47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4ABEF2">
            <w:r>
              <w:rPr>
                <w:b w:val="0"/>
                <w:sz w:val="18"/>
              </w:rPr>
              <w:t>EC1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AC3597">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3E5D76">
            <w:r>
              <w:rPr>
                <w:b w:val="0"/>
                <w:sz w:val="18"/>
              </w:rPr>
              <w:t>Email hợp định dạng, tài khoản tồn tại</w:t>
            </w:r>
          </w:p>
        </w:tc>
      </w:tr>
      <w:tr w14:paraId="4962770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5407BC">
            <w:r>
              <w:rPr>
                <w:b w:val="0"/>
                <w:sz w:val="18"/>
              </w:rPr>
              <w:t>EC2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012253">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7C522D">
            <w:r>
              <w:rPr>
                <w:b w:val="0"/>
                <w:sz w:val="18"/>
              </w:rPr>
              <w:t>Email hợp định dạng, tài khoản không tồn tại</w:t>
            </w:r>
          </w:p>
        </w:tc>
      </w:tr>
      <w:tr w14:paraId="4ACCB74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F4FE18">
            <w:r>
              <w:rPr>
                <w:b w:val="0"/>
                <w:sz w:val="18"/>
              </w:rPr>
              <w:t>EC3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C8C416">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B118AC">
            <w:r>
              <w:rPr>
                <w:b w:val="0"/>
                <w:sz w:val="18"/>
              </w:rPr>
              <w:t>Email không rỗng, sai định dạng HTML5</w:t>
            </w:r>
          </w:p>
        </w:tc>
      </w:tr>
      <w:tr w14:paraId="1F17780F">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707F53">
            <w:r>
              <w:rPr>
                <w:b w:val="0"/>
                <w:sz w:val="18"/>
              </w:rPr>
              <w:t>EC4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101703">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4FE971">
            <w:r>
              <w:rPr>
                <w:b w:val="0"/>
                <w:sz w:val="18"/>
              </w:rPr>
              <w:t>Mật khẩu đúng của tài khoản tồn tại</w:t>
            </w:r>
          </w:p>
        </w:tc>
      </w:tr>
      <w:tr w14:paraId="0E89E796">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76178F">
            <w:r>
              <w:rPr>
                <w:b w:val="0"/>
                <w:sz w:val="18"/>
              </w:rPr>
              <w:t>EC5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797011">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876051">
            <w:r>
              <w:rPr>
                <w:b w:val="0"/>
                <w:sz w:val="18"/>
              </w:rPr>
              <w:t>Mật khẩu sai của tài khoản tồn tại</w:t>
            </w:r>
          </w:p>
        </w:tc>
      </w:tr>
      <w:tr w14:paraId="606E24E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7DF356">
            <w:r>
              <w:rPr>
                <w:b w:val="0"/>
                <w:sz w:val="18"/>
              </w:rPr>
              <w:t>EC6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0A73D0">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C61142">
            <w:r>
              <w:rPr>
                <w:b w:val="0"/>
                <w:sz w:val="18"/>
              </w:rPr>
              <w:t>Mật khẩu chuỗi bất kỳ khi email không tồn tại</w:t>
            </w:r>
          </w:p>
        </w:tc>
      </w:tr>
      <w:tr w14:paraId="1BCC124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EE029F">
            <w:r>
              <w:rPr>
                <w:b w:val="0"/>
                <w:sz w:val="18"/>
              </w:rPr>
              <w:t>EC7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278B08">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4FCA">
            <w:r>
              <w:rPr>
                <w:b w:val="0"/>
                <w:sz w:val="18"/>
              </w:rPr>
              <w:t>n=0 trước request</w:t>
            </w:r>
          </w:p>
        </w:tc>
      </w:tr>
      <w:tr w14:paraId="1DD094D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BE26FE">
            <w:r>
              <w:rPr>
                <w:b w:val="0"/>
                <w:sz w:val="18"/>
              </w:rPr>
              <w:t>EC8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5287FF">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A19A4">
            <w:r>
              <w:rPr>
                <w:b w:val="0"/>
                <w:sz w:val="18"/>
              </w:rPr>
              <w:t>n=1 trước request sai</w:t>
            </w:r>
          </w:p>
        </w:tc>
      </w:tr>
      <w:tr w14:paraId="74F6A00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CBDA04">
            <w:r>
              <w:rPr>
                <w:b w:val="0"/>
                <w:sz w:val="18"/>
              </w:rPr>
              <w:t>EC9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0026DD">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4C75A">
            <w:r>
              <w:rPr>
                <w:b w:val="0"/>
                <w:sz w:val="18"/>
              </w:rPr>
              <w:t>n=2 trước request sai</w:t>
            </w:r>
          </w:p>
        </w:tc>
      </w:tr>
      <w:tr w14:paraId="679930B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0C5FD">
            <w:r>
              <w:rPr>
                <w:b w:val="0"/>
                <w:sz w:val="18"/>
              </w:rPr>
              <w:t>EC10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931BED">
            <w:r>
              <w:rPr>
                <w:b w:val="0"/>
                <w:sz w:val="18"/>
              </w:rPr>
              <w:t>Trạng thái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2D9349">
            <w:r>
              <w:rPr>
                <w:b w:val="0"/>
                <w:sz w:val="18"/>
              </w:rPr>
              <w:t>Tài khoản chưa khóa</w:t>
            </w:r>
          </w:p>
        </w:tc>
      </w:tr>
      <w:tr w14:paraId="6B04B01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282A7">
            <w:r>
              <w:rPr>
                <w:b w:val="0"/>
                <w:sz w:val="18"/>
              </w:rPr>
              <w:t>EC11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1E2D">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33830C">
            <w:r>
              <w:rPr>
                <w:b w:val="0"/>
                <w:sz w:val="18"/>
              </w:rPr>
              <w:t>Tài khoản đang trong thời hạn khóa</w:t>
            </w:r>
          </w:p>
        </w:tc>
      </w:tr>
      <w:tr w14:paraId="3A7BDBD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99076">
            <w:r>
              <w:rPr>
                <w:b w:val="0"/>
                <w:sz w:val="18"/>
              </w:rPr>
              <w:t>EC12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DEEA29">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99EB71">
            <w:r>
              <w:rPr>
                <w:b w:val="0"/>
                <w:sz w:val="18"/>
              </w:rPr>
              <w:t>Tài khoản đã hết thời hạn khóa</w:t>
            </w:r>
          </w:p>
        </w:tc>
      </w:tr>
      <w:tr w14:paraId="0DB1BC3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B5D0C">
            <w:r>
              <w:rPr>
                <w:b w:val="0"/>
                <w:sz w:val="18"/>
              </w:rPr>
              <w:t>EC13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675FD9">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F2BD88">
            <w:r>
              <w:rPr>
                <w:b w:val="0"/>
                <w:sz w:val="18"/>
              </w:rPr>
              <w:t>Đăng nhập thành công khi thông tin đúng, chưa khóa</w:t>
            </w:r>
          </w:p>
        </w:tc>
      </w:tr>
      <w:tr w14:paraId="2A8717F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652785">
            <w:r>
              <w:rPr>
                <w:b w:val="0"/>
                <w:sz w:val="18"/>
              </w:rPr>
              <w:t>EC14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FB6190">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9401C">
            <w:r>
              <w:rPr>
                <w:b w:val="0"/>
                <w:sz w:val="18"/>
              </w:rPr>
              <w:t>Từ chối khi sai thông tin xác thực</w:t>
            </w:r>
          </w:p>
        </w:tc>
      </w:tr>
      <w:tr w14:paraId="65F794D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FCA4D1">
            <w:r>
              <w:rPr>
                <w:b w:val="0"/>
                <w:sz w:val="18"/>
              </w:rPr>
              <w:t>EC15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22D2B7">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DDAAAB">
            <w:r>
              <w:rPr>
                <w:b w:val="0"/>
                <w:sz w:val="18"/>
              </w:rPr>
              <w:t>UI chặn submit email sai định dạng</w:t>
            </w:r>
          </w:p>
        </w:tc>
      </w:tr>
      <w:tr w14:paraId="583EE8D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A49B5F">
            <w:r>
              <w:rPr>
                <w:b w:val="0"/>
                <w:sz w:val="18"/>
              </w:rPr>
              <w:t>EC16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0DA1AD">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DAAA9E">
            <w:r>
              <w:rPr>
                <w:b w:val="0"/>
                <w:sz w:val="18"/>
              </w:rPr>
              <w:t>Từ chối khi tài khoản đang khóa</w:t>
            </w:r>
          </w:p>
        </w:tc>
      </w:tr>
      <w:tr w14:paraId="444798AC">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7A2FAD">
            <w:r>
              <w:rPr>
                <w:b w:val="0"/>
                <w:sz w:val="18"/>
              </w:rPr>
              <w:t>EC17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8454C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ED0A57">
            <w:r>
              <w:rPr>
                <w:b w:val="0"/>
                <w:sz w:val="18"/>
              </w:rPr>
              <w:t>Thông báo lỗi xác thực phù hợp, không lộ chi tiết</w:t>
            </w:r>
          </w:p>
        </w:tc>
      </w:tr>
      <w:tr w14:paraId="4690CEE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07B12">
            <w:r>
              <w:rPr>
                <w:b w:val="0"/>
                <w:sz w:val="18"/>
              </w:rPr>
              <w:t>EC18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209B6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B96C0">
            <w:r>
              <w:rPr>
                <w:b w:val="0"/>
                <w:sz w:val="18"/>
              </w:rPr>
              <w:t>Thông báo khóa phù hợp, không lộ chi tiết</w:t>
            </w:r>
          </w:p>
        </w:tc>
      </w:tr>
      <w:tr w14:paraId="70A0D29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825515">
            <w:r>
              <w:rPr>
                <w:b w:val="0"/>
                <w:sz w:val="18"/>
              </w:rPr>
              <w:t>EC19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C0E19E">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CF2F91">
            <w:r>
              <w:rPr>
                <w:b w:val="0"/>
                <w:sz w:val="18"/>
              </w:rPr>
              <w:t>Có JWT xác thực được khi đăng nhập thành công</w:t>
            </w:r>
          </w:p>
        </w:tc>
      </w:tr>
      <w:tr w14:paraId="24E8FFE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255499">
            <w:r>
              <w:rPr>
                <w:b w:val="0"/>
                <w:sz w:val="18"/>
              </w:rPr>
              <w:t>EC20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7D33D6">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B31569">
            <w:r>
              <w:rPr>
                <w:b w:val="0"/>
                <w:sz w:val="18"/>
              </w:rPr>
              <w:t>Không cấp phiên/JWT xác thực được khi bị từ chối</w:t>
            </w:r>
          </w:p>
        </w:tc>
      </w:tr>
      <w:tr w14:paraId="066D77C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9B7B66">
            <w:r>
              <w:rPr>
                <w:b w:val="0"/>
                <w:sz w:val="18"/>
              </w:rPr>
              <w:t>EC21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9FD67A">
            <w:r>
              <w:rPr>
                <w:b w:val="0"/>
                <w:sz w:val="18"/>
              </w:rPr>
              <w:t>Bộ đếm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80EB">
            <w:r>
              <w:rPr>
                <w:b w:val="0"/>
                <w:sz w:val="18"/>
              </w:rPr>
              <w:t>n_after = n_before + 1 khi đăng nhập sai, tài khoản tồn tại chưa khóa</w:t>
            </w:r>
          </w:p>
        </w:tc>
      </w:tr>
      <w:tr w14:paraId="1BDD642A">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89C58A">
            <w:r>
              <w:rPr>
                <w:b w:val="0"/>
                <w:sz w:val="18"/>
              </w:rPr>
              <w:t>EC22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1698">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29BA2">
            <w:r>
              <w:rPr>
                <w:b w:val="0"/>
                <w:sz w:val="18"/>
              </w:rPr>
              <w:t>Chưa khóa sau lần sai thứ 1 hoặc 2</w:t>
            </w:r>
          </w:p>
        </w:tc>
      </w:tr>
      <w:tr w14:paraId="1869778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18D120">
            <w:r>
              <w:rPr>
                <w:b w:val="0"/>
                <w:sz w:val="18"/>
              </w:rPr>
              <w:t>EC23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E86E3D">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E04079">
            <w:r>
              <w:rPr>
                <w:b w:val="0"/>
                <w:sz w:val="18"/>
              </w:rPr>
              <w:t>Kích hoạt khóa 30 giây ở lần sai thứ 3</w:t>
            </w:r>
          </w:p>
        </w:tc>
      </w:tr>
      <w:tr w14:paraId="1789106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3CE85">
            <w:r>
              <w:rPr>
                <w:b w:val="0"/>
                <w:sz w:val="18"/>
              </w:rPr>
              <w:t>EC24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192AC4">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886E04">
            <w:r>
              <w:rPr>
                <w:b w:val="0"/>
                <w:sz w:val="18"/>
              </w:rPr>
              <w:t>Hết khóa sau thời hạn; đăng nhập đúng thành công</w:t>
            </w:r>
          </w:p>
        </w:tc>
      </w:tr>
      <w:tr w14:paraId="6D01E38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0D6BD7">
            <w:r>
              <w:rPr>
                <w:b w:val="0"/>
                <w:sz w:val="18"/>
              </w:rPr>
              <w:t>EC25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7EB006">
            <w:r>
              <w:rPr>
                <w:b w:val="0"/>
                <w:sz w:val="18"/>
              </w:rPr>
              <w:t>Token được client lưu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1DCE9C">
            <w:r>
              <w:rPr>
                <w:b w:val="0"/>
                <w:sz w:val="18"/>
              </w:rPr>
              <w:t>Client lưu đúng token sau đăng nhập thành công</w:t>
            </w:r>
          </w:p>
        </w:tc>
      </w:tr>
      <w:tr w14:paraId="0722869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B947B2">
            <w:r>
              <w:rPr>
                <w:b w:val="0"/>
                <w:sz w:val="18"/>
              </w:rPr>
              <w:t>EC26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3DA1A3">
            <w:r>
              <w:rPr>
                <w:b w:val="0"/>
                <w:sz w:val="18"/>
              </w:rPr>
              <w:t>Header request cần xác thực</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221965">
            <w:r>
              <w:rPr>
                <w:b w:val="0"/>
                <w:sz w:val="18"/>
              </w:rPr>
              <w:t>Request cần xác thực gửi Authorization: Bearer &lt;token&gt; đúng token</w:t>
            </w:r>
          </w:p>
        </w:tc>
      </w:tr>
    </w:tbl>
    <w:p w14:paraId="008350D2">
      <w:pPr>
        <w:pStyle w:val="3"/>
      </w:pPr>
      <w:r>
        <w:t>2</w:t>
      </w:r>
      <w:r>
        <w:rPr>
          <w:rFonts w:hint="default"/>
          <w:lang w:val="en-US"/>
        </w:rPr>
        <w:t>.</w:t>
      </w:r>
      <w:r>
        <w:t>4 Domain Testing Bước 3 Chọn đại diện và xây dựng test case</w:t>
      </w:r>
    </w:p>
    <w:p w14:paraId="5DF8F1B9">
      <w:r>
        <w:t>Chọn một bộ dữ liệu và đầu ra mong đợi cho từng EC, sau đó gộp các dòng có cùng dữ liệu, ngữ cảnh và kết quả. Kết hợp các EC hợp lệ khi phù hợp; mỗi tình huống âm chỉ vi phạm một điều kiện đầu vào.</w:t>
      </w:r>
    </w:p>
    <w:p w14:paraId="68C28771">
      <w:pPr>
        <w:pStyle w:val="4"/>
      </w:pPr>
      <w:r>
        <w:t>2.4.1 Các ca kiểm thử bao phủ phân vùng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64"/>
        <w:gridCol w:w="2448"/>
        <w:gridCol w:w="6593"/>
        <w:gridCol w:w="4917"/>
      </w:tblGrid>
      <w:tr w14:paraId="04D35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64" w:type="dxa"/>
            <w:shd w:val="clear" w:color="auto" w:fill="DCEAF5"/>
          </w:tcPr>
          <w:p w14:paraId="6E350DFD">
            <w:r>
              <w:rPr>
                <w:b/>
                <w:sz w:val="18"/>
              </w:rPr>
              <w:t>Phân vùng</w:t>
            </w:r>
          </w:p>
        </w:tc>
        <w:tc>
          <w:tcPr>
            <w:tcW w:w="2448" w:type="dxa"/>
            <w:shd w:val="clear" w:color="auto" w:fill="DCEAF5"/>
          </w:tcPr>
          <w:p w14:paraId="1C37468D">
            <w:r>
              <w:rPr>
                <w:b/>
                <w:sz w:val="18"/>
              </w:rPr>
              <w:t>Điều kiện kiểm tra</w:t>
            </w:r>
          </w:p>
        </w:tc>
        <w:tc>
          <w:tcPr>
            <w:tcW w:w="6593" w:type="dxa"/>
            <w:shd w:val="clear" w:color="auto" w:fill="DCEAF5"/>
          </w:tcPr>
          <w:p w14:paraId="3DEC5F9B">
            <w:r>
              <w:rPr>
                <w:b/>
                <w:sz w:val="18"/>
              </w:rPr>
              <w:t>Đầu vào</w:t>
            </w:r>
          </w:p>
        </w:tc>
        <w:tc>
          <w:tcPr>
            <w:tcW w:w="4917" w:type="dxa"/>
            <w:shd w:val="clear" w:color="auto" w:fill="DCEAF5"/>
          </w:tcPr>
          <w:p w14:paraId="3F5A94D7">
            <w:r>
              <w:rPr>
                <w:b/>
                <w:sz w:val="18"/>
              </w:rPr>
              <w:t>Đầu ra mong đợi</w:t>
            </w:r>
          </w:p>
        </w:tc>
      </w:tr>
      <w:tr w14:paraId="6255E0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A06E9A">
            <w:r>
              <w:rPr>
                <w:b w:val="0"/>
                <w:sz w:val="18"/>
              </w:rPr>
              <w:t>EC1</w:t>
            </w:r>
          </w:p>
        </w:tc>
        <w:tc>
          <w:tcPr>
            <w:tcW w:w="2448" w:type="dxa"/>
          </w:tcPr>
          <w:p w14:paraId="1943E230">
            <w:r>
              <w:rPr>
                <w:b w:val="0"/>
                <w:sz w:val="18"/>
              </w:rPr>
              <w:t>Email hợp định dạng, tài khoản tồn tại</w:t>
            </w:r>
          </w:p>
        </w:tc>
        <w:tc>
          <w:tcPr>
            <w:tcW w:w="6593" w:type="dxa"/>
          </w:tcPr>
          <w:p w14:paraId="4BC9849B">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283D3EAC">
            <w:r>
              <w:rPr>
                <w:b w:val="0"/>
                <w:sz w:val="18"/>
              </w:rPr>
              <w:t>Đăng nhập thành công; JWT xác thực được; client lưu đúng token và gửi Authorization: Bearer &lt;token&gt; đúng token trên request cần xác thực.</w:t>
            </w:r>
          </w:p>
        </w:tc>
      </w:tr>
      <w:tr w14:paraId="78821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555A44E">
            <w:r>
              <w:rPr>
                <w:b w:val="0"/>
                <w:sz w:val="18"/>
              </w:rPr>
              <w:t>EC2</w:t>
            </w:r>
          </w:p>
        </w:tc>
        <w:tc>
          <w:tcPr>
            <w:tcW w:w="2448" w:type="dxa"/>
          </w:tcPr>
          <w:p w14:paraId="3AD79B9A">
            <w:r>
              <w:rPr>
                <w:b w:val="0"/>
                <w:sz w:val="18"/>
              </w:rPr>
              <w:t>Email hợp định dạng, tài khoản không tồn tại</w:t>
            </w:r>
          </w:p>
        </w:tc>
        <w:tc>
          <w:tcPr>
            <w:tcW w:w="6593" w:type="dxa"/>
          </w:tcPr>
          <w:p w14:paraId="7D1944A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0CD685C6">
            <w:r>
              <w:rPr>
                <w:b w:val="0"/>
                <w:sz w:val="18"/>
              </w:rPr>
              <w:t>Từ chối; không cấp phiên hợp lệ; lỗi xác thực phù hợp, không lộ chi tiết. Không kết luận bộ đếm của tài khoản không tồn tại.</w:t>
            </w:r>
          </w:p>
        </w:tc>
      </w:tr>
      <w:tr w14:paraId="6DE473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C1B75A">
            <w:r>
              <w:rPr>
                <w:b w:val="0"/>
                <w:sz w:val="18"/>
              </w:rPr>
              <w:t>EC3</w:t>
            </w:r>
          </w:p>
        </w:tc>
        <w:tc>
          <w:tcPr>
            <w:tcW w:w="2448" w:type="dxa"/>
          </w:tcPr>
          <w:p w14:paraId="472FD32D">
            <w:r>
              <w:rPr>
                <w:b w:val="0"/>
                <w:sz w:val="18"/>
              </w:rPr>
              <w:t>Email không rỗng, sai định dạng HTML5</w:t>
            </w:r>
          </w:p>
        </w:tc>
        <w:tc>
          <w:tcPr>
            <w:tcW w:w="6593" w:type="dxa"/>
          </w:tcPr>
          <w:p w14:paraId="6813711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7CE1EE54">
            <w:r>
              <w:rPr>
                <w:b w:val="0"/>
                <w:sz w:val="18"/>
              </w:rPr>
              <w:t>HTML5 chặn email sai định dạng; không gửi request đăng nhập.</w:t>
            </w:r>
          </w:p>
        </w:tc>
      </w:tr>
      <w:tr w14:paraId="7B611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9CBEF6">
            <w:r>
              <w:rPr>
                <w:b w:val="0"/>
                <w:sz w:val="18"/>
              </w:rPr>
              <w:t>EC4</w:t>
            </w:r>
          </w:p>
        </w:tc>
        <w:tc>
          <w:tcPr>
            <w:tcW w:w="2448" w:type="dxa"/>
          </w:tcPr>
          <w:p w14:paraId="400E8528">
            <w:r>
              <w:rPr>
                <w:b w:val="0"/>
                <w:sz w:val="18"/>
              </w:rPr>
              <w:t>Mật khẩu đúng của tài khoản tồn tại</w:t>
            </w:r>
          </w:p>
        </w:tc>
        <w:tc>
          <w:tcPr>
            <w:tcW w:w="6593" w:type="dxa"/>
          </w:tcPr>
          <w:p w14:paraId="54459ECA">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349F651">
            <w:r>
              <w:rPr>
                <w:b w:val="0"/>
                <w:sz w:val="18"/>
              </w:rPr>
              <w:t>Đăng nhập thành công; JWT xác thực được; client lưu đúng token và gửi Authorization: Bearer &lt;token&gt; đúng token trên request cần xác thực.</w:t>
            </w:r>
          </w:p>
        </w:tc>
      </w:tr>
      <w:tr w14:paraId="7457F0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A525256">
            <w:r>
              <w:rPr>
                <w:b w:val="0"/>
                <w:sz w:val="18"/>
              </w:rPr>
              <w:t>EC5</w:t>
            </w:r>
          </w:p>
        </w:tc>
        <w:tc>
          <w:tcPr>
            <w:tcW w:w="2448" w:type="dxa"/>
          </w:tcPr>
          <w:p w14:paraId="4A54B723">
            <w:r>
              <w:rPr>
                <w:b w:val="0"/>
                <w:sz w:val="18"/>
              </w:rPr>
              <w:t>Mật khẩu sai của tài khoản tồn tại</w:t>
            </w:r>
          </w:p>
        </w:tc>
        <w:tc>
          <w:tcPr>
            <w:tcW w:w="6593" w:type="dxa"/>
          </w:tcPr>
          <w:p w14:paraId="6668150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7784BC1">
            <w:r>
              <w:rPr>
                <w:b w:val="0"/>
                <w:sz w:val="18"/>
              </w:rPr>
              <w:t>Từ chối; không cấp phiên hợp lệ; n=1; chưa khóa; lỗi xác thực phù hợp, không lộ chi tiết.</w:t>
            </w:r>
          </w:p>
        </w:tc>
      </w:tr>
      <w:tr w14:paraId="00346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81F7E07">
            <w:r>
              <w:rPr>
                <w:b w:val="0"/>
                <w:sz w:val="18"/>
              </w:rPr>
              <w:t>EC6</w:t>
            </w:r>
          </w:p>
        </w:tc>
        <w:tc>
          <w:tcPr>
            <w:tcW w:w="2448" w:type="dxa"/>
          </w:tcPr>
          <w:p w14:paraId="20462C7B">
            <w:r>
              <w:rPr>
                <w:b w:val="0"/>
                <w:sz w:val="18"/>
              </w:rPr>
              <w:t>Mật khẩu chuỗi bất kỳ khi email không tồn tại</w:t>
            </w:r>
          </w:p>
        </w:tc>
        <w:tc>
          <w:tcPr>
            <w:tcW w:w="6593" w:type="dxa"/>
          </w:tcPr>
          <w:p w14:paraId="269242C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68CD6519">
            <w:r>
              <w:rPr>
                <w:b w:val="0"/>
                <w:sz w:val="18"/>
              </w:rPr>
              <w:t>Từ chối; không cấp phiên hợp lệ; lỗi xác thực phù hợp, không lộ chi tiết. Không kết luận bộ đếm của tài khoản không tồn tại.</w:t>
            </w:r>
          </w:p>
        </w:tc>
      </w:tr>
      <w:tr w14:paraId="7B5D1F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1128AFE">
            <w:r>
              <w:rPr>
                <w:b w:val="0"/>
                <w:sz w:val="18"/>
              </w:rPr>
              <w:t>EC7</w:t>
            </w:r>
          </w:p>
        </w:tc>
        <w:tc>
          <w:tcPr>
            <w:tcW w:w="2448" w:type="dxa"/>
          </w:tcPr>
          <w:p w14:paraId="634BEE47">
            <w:r>
              <w:rPr>
                <w:b w:val="0"/>
                <w:sz w:val="18"/>
              </w:rPr>
              <w:t>n=0 trước request</w:t>
            </w:r>
          </w:p>
        </w:tc>
        <w:tc>
          <w:tcPr>
            <w:tcW w:w="6593" w:type="dxa"/>
          </w:tcPr>
          <w:p w14:paraId="31ABC701">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5844864">
            <w:r>
              <w:rPr>
                <w:b w:val="0"/>
                <w:sz w:val="18"/>
              </w:rPr>
              <w:t>Đăng nhập thành công; JWT xác thực được; client lưu đúng token và gửi Authorization: Bearer &lt;token&gt; đúng token trên request cần xác thực.</w:t>
            </w:r>
          </w:p>
        </w:tc>
      </w:tr>
      <w:tr w14:paraId="3D76C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06525DA">
            <w:r>
              <w:rPr>
                <w:b w:val="0"/>
                <w:sz w:val="18"/>
              </w:rPr>
              <w:t>EC8</w:t>
            </w:r>
          </w:p>
        </w:tc>
        <w:tc>
          <w:tcPr>
            <w:tcW w:w="2448" w:type="dxa"/>
          </w:tcPr>
          <w:p w14:paraId="0FD75335">
            <w:r>
              <w:rPr>
                <w:b w:val="0"/>
                <w:sz w:val="18"/>
              </w:rPr>
              <w:t>n=1 trước request sai</w:t>
            </w:r>
          </w:p>
        </w:tc>
        <w:tc>
          <w:tcPr>
            <w:tcW w:w="6593" w:type="dxa"/>
          </w:tcPr>
          <w:p w14:paraId="2A03C8F4">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n=1; gửi một lần đăng nhập sai.</w:t>
            </w:r>
          </w:p>
        </w:tc>
        <w:tc>
          <w:tcPr>
            <w:tcW w:w="4917" w:type="dxa"/>
          </w:tcPr>
          <w:p w14:paraId="2460EF65">
            <w:r>
              <w:rPr>
                <w:b w:val="0"/>
                <w:sz w:val="18"/>
              </w:rPr>
              <w:t>Từ chối; không cấp phiên hợp lệ; n=2; chưa khóa.</w:t>
            </w:r>
          </w:p>
        </w:tc>
      </w:tr>
      <w:tr w14:paraId="5FB9D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7D43F07">
            <w:r>
              <w:rPr>
                <w:b w:val="0"/>
                <w:sz w:val="18"/>
              </w:rPr>
              <w:t>EC9</w:t>
            </w:r>
          </w:p>
        </w:tc>
        <w:tc>
          <w:tcPr>
            <w:tcW w:w="2448" w:type="dxa"/>
          </w:tcPr>
          <w:p w14:paraId="2DAFE881">
            <w:r>
              <w:rPr>
                <w:b w:val="0"/>
                <w:sz w:val="18"/>
              </w:rPr>
              <w:t>n=2 trước request sai</w:t>
            </w:r>
          </w:p>
        </w:tc>
        <w:tc>
          <w:tcPr>
            <w:tcW w:w="6593" w:type="dxa"/>
          </w:tcPr>
          <w:p w14:paraId="620766F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10E082AB">
            <w:r>
              <w:rPr>
                <w:b w:val="0"/>
                <w:sz w:val="18"/>
              </w:rPr>
              <w:t>Từ chối; n=3; kích hoạt khóa 30 giây; không cấp phiên hợp lệ.</w:t>
            </w:r>
          </w:p>
        </w:tc>
      </w:tr>
      <w:tr w14:paraId="5A831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DE2D81E">
            <w:r>
              <w:rPr>
                <w:b w:val="0"/>
                <w:sz w:val="18"/>
              </w:rPr>
              <w:t>EC10</w:t>
            </w:r>
          </w:p>
        </w:tc>
        <w:tc>
          <w:tcPr>
            <w:tcW w:w="2448" w:type="dxa"/>
          </w:tcPr>
          <w:p w14:paraId="00C1B72D">
            <w:r>
              <w:rPr>
                <w:b w:val="0"/>
                <w:sz w:val="18"/>
              </w:rPr>
              <w:t>Tài khoản chưa khóa</w:t>
            </w:r>
          </w:p>
        </w:tc>
        <w:tc>
          <w:tcPr>
            <w:tcW w:w="6593" w:type="dxa"/>
          </w:tcPr>
          <w:p w14:paraId="56FCAF2E">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E963DFF">
            <w:r>
              <w:rPr>
                <w:b w:val="0"/>
                <w:sz w:val="18"/>
              </w:rPr>
              <w:t>Đăng nhập thành công; JWT xác thực được; client lưu đúng token và gửi Authorization: Bearer &lt;token&gt; đúng token trên request cần xác thực.</w:t>
            </w:r>
          </w:p>
        </w:tc>
      </w:tr>
      <w:tr w14:paraId="24D31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7148B1">
            <w:r>
              <w:rPr>
                <w:b w:val="0"/>
                <w:sz w:val="18"/>
              </w:rPr>
              <w:t>EC11</w:t>
            </w:r>
          </w:p>
        </w:tc>
        <w:tc>
          <w:tcPr>
            <w:tcW w:w="2448" w:type="dxa"/>
          </w:tcPr>
          <w:p w14:paraId="214FF6D0">
            <w:r>
              <w:rPr>
                <w:b w:val="0"/>
                <w:sz w:val="18"/>
              </w:rPr>
              <w:t>Tài khoản đang trong thời hạn khóa</w:t>
            </w:r>
          </w:p>
        </w:tc>
        <w:tc>
          <w:tcPr>
            <w:tcW w:w="6593" w:type="dxa"/>
          </w:tcPr>
          <w:p w14:paraId="6BAF8AD6">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201718D3">
            <w:r>
              <w:rPr>
                <w:b w:val="0"/>
                <w:sz w:val="18"/>
              </w:rPr>
              <w:t>Vẫn từ chối; không cấp phiên hợp lệ; thông báo khóa phù hợp, không lộ chi tiết.</w:t>
            </w:r>
          </w:p>
        </w:tc>
      </w:tr>
      <w:tr w14:paraId="27A02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6F37311">
            <w:r>
              <w:rPr>
                <w:b w:val="0"/>
                <w:sz w:val="18"/>
              </w:rPr>
              <w:t>EC12</w:t>
            </w:r>
          </w:p>
        </w:tc>
        <w:tc>
          <w:tcPr>
            <w:tcW w:w="2448" w:type="dxa"/>
          </w:tcPr>
          <w:p w14:paraId="731A0F91">
            <w:r>
              <w:rPr>
                <w:b w:val="0"/>
                <w:sz w:val="18"/>
              </w:rPr>
              <w:t>Tài khoản đã hết thời hạn khóa</w:t>
            </w:r>
          </w:p>
        </w:tc>
        <w:tc>
          <w:tcPr>
            <w:tcW w:w="6593" w:type="dxa"/>
          </w:tcPr>
          <w:p w14:paraId="76B96F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01CAFBEA">
            <w:r>
              <w:rPr>
                <w:b w:val="0"/>
                <w:sz w:val="18"/>
              </w:rPr>
              <w:t>Hết khóa; đăng nhập thành công và trả JWT. Không kết luận bộ đếm được reset; chưa kiểm đúng biên 30 giây.</w:t>
            </w:r>
          </w:p>
        </w:tc>
      </w:tr>
      <w:tr w14:paraId="3B1063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C0DDD39">
            <w:r>
              <w:rPr>
                <w:b w:val="0"/>
                <w:sz w:val="18"/>
              </w:rPr>
              <w:t>EC13</w:t>
            </w:r>
          </w:p>
        </w:tc>
        <w:tc>
          <w:tcPr>
            <w:tcW w:w="2448" w:type="dxa"/>
          </w:tcPr>
          <w:p w14:paraId="32536BB7">
            <w:r>
              <w:rPr>
                <w:b w:val="0"/>
                <w:sz w:val="18"/>
              </w:rPr>
              <w:t>Đăng nhập thành công khi thông tin đúng, chưa khóa</w:t>
            </w:r>
          </w:p>
        </w:tc>
        <w:tc>
          <w:tcPr>
            <w:tcW w:w="6593" w:type="dxa"/>
          </w:tcPr>
          <w:p w14:paraId="3A58C7E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E7F6CF3">
            <w:r>
              <w:rPr>
                <w:b w:val="0"/>
                <w:sz w:val="18"/>
              </w:rPr>
              <w:t>Đăng nhập thành công; JWT xác thực được; client lưu đúng token và gửi Authorization: Bearer &lt;token&gt; đúng token trên request cần xác thực.</w:t>
            </w:r>
          </w:p>
        </w:tc>
      </w:tr>
      <w:tr w14:paraId="7F290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3A4E86">
            <w:r>
              <w:rPr>
                <w:b w:val="0"/>
                <w:sz w:val="18"/>
              </w:rPr>
              <w:t>EC14</w:t>
            </w:r>
          </w:p>
        </w:tc>
        <w:tc>
          <w:tcPr>
            <w:tcW w:w="2448" w:type="dxa"/>
          </w:tcPr>
          <w:p w14:paraId="3EDD92C7">
            <w:r>
              <w:rPr>
                <w:b w:val="0"/>
                <w:sz w:val="18"/>
              </w:rPr>
              <w:t>Từ chối khi sai thông tin xác thực</w:t>
            </w:r>
          </w:p>
        </w:tc>
        <w:tc>
          <w:tcPr>
            <w:tcW w:w="6593" w:type="dxa"/>
          </w:tcPr>
          <w:p w14:paraId="060D076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CB569BD">
            <w:r>
              <w:rPr>
                <w:b w:val="0"/>
                <w:sz w:val="18"/>
              </w:rPr>
              <w:t>Từ chối; không cấp phiên hợp lệ; n=1; chưa khóa; lỗi xác thực phù hợp, không lộ chi tiết.</w:t>
            </w:r>
          </w:p>
        </w:tc>
      </w:tr>
      <w:tr w14:paraId="3D52B1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204807A">
            <w:r>
              <w:rPr>
                <w:b w:val="0"/>
                <w:sz w:val="18"/>
              </w:rPr>
              <w:t>EC15</w:t>
            </w:r>
          </w:p>
        </w:tc>
        <w:tc>
          <w:tcPr>
            <w:tcW w:w="2448" w:type="dxa"/>
          </w:tcPr>
          <w:p w14:paraId="1716EA90">
            <w:r>
              <w:rPr>
                <w:b w:val="0"/>
                <w:sz w:val="18"/>
              </w:rPr>
              <w:t>UI chặn submit email sai định dạng</w:t>
            </w:r>
          </w:p>
        </w:tc>
        <w:tc>
          <w:tcPr>
            <w:tcW w:w="6593" w:type="dxa"/>
          </w:tcPr>
          <w:p w14:paraId="4D11D9ED">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187282B1">
            <w:r>
              <w:rPr>
                <w:b w:val="0"/>
                <w:sz w:val="18"/>
              </w:rPr>
              <w:t>HTML5 chặn email sai định dạng; không gửi request đăng nhập.</w:t>
            </w:r>
          </w:p>
        </w:tc>
      </w:tr>
      <w:tr w14:paraId="5011AE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7C71A1A">
            <w:r>
              <w:rPr>
                <w:b w:val="0"/>
                <w:sz w:val="18"/>
              </w:rPr>
              <w:t>EC16</w:t>
            </w:r>
          </w:p>
        </w:tc>
        <w:tc>
          <w:tcPr>
            <w:tcW w:w="2448" w:type="dxa"/>
          </w:tcPr>
          <w:p w14:paraId="77C5DF39">
            <w:r>
              <w:rPr>
                <w:b w:val="0"/>
                <w:sz w:val="18"/>
              </w:rPr>
              <w:t>Từ chối khi tài khoản đang khóa</w:t>
            </w:r>
          </w:p>
        </w:tc>
        <w:tc>
          <w:tcPr>
            <w:tcW w:w="6593" w:type="dxa"/>
          </w:tcPr>
          <w:p w14:paraId="4EF9D0F3">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0081676C">
            <w:r>
              <w:rPr>
                <w:b w:val="0"/>
                <w:sz w:val="18"/>
              </w:rPr>
              <w:t>Vẫn từ chối; không cấp phiên hợp lệ; thông báo khóa phù hợp, không lộ chi tiết.</w:t>
            </w:r>
          </w:p>
        </w:tc>
      </w:tr>
      <w:tr w14:paraId="7A6BF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06524DC">
            <w:r>
              <w:rPr>
                <w:b w:val="0"/>
                <w:sz w:val="18"/>
              </w:rPr>
              <w:t>EC17</w:t>
            </w:r>
          </w:p>
        </w:tc>
        <w:tc>
          <w:tcPr>
            <w:tcW w:w="2448" w:type="dxa"/>
          </w:tcPr>
          <w:p w14:paraId="219EC529">
            <w:r>
              <w:rPr>
                <w:b w:val="0"/>
                <w:sz w:val="18"/>
              </w:rPr>
              <w:t>Thông báo lỗi xác thực phù hợp, không lộ chi tiết</w:t>
            </w:r>
          </w:p>
        </w:tc>
        <w:tc>
          <w:tcPr>
            <w:tcW w:w="6593" w:type="dxa"/>
          </w:tcPr>
          <w:p w14:paraId="74038C5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6B91762">
            <w:r>
              <w:rPr>
                <w:b w:val="0"/>
                <w:sz w:val="18"/>
              </w:rPr>
              <w:t>Từ chối; không cấp phiên hợp lệ; n=1; chưa khóa; lỗi xác thực phù hợp, không lộ chi tiết.</w:t>
            </w:r>
          </w:p>
        </w:tc>
      </w:tr>
      <w:tr w14:paraId="1E04A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06A94C6">
            <w:r>
              <w:rPr>
                <w:b w:val="0"/>
                <w:sz w:val="18"/>
              </w:rPr>
              <w:t>EC18</w:t>
            </w:r>
          </w:p>
        </w:tc>
        <w:tc>
          <w:tcPr>
            <w:tcW w:w="2448" w:type="dxa"/>
          </w:tcPr>
          <w:p w14:paraId="7B758027">
            <w:r>
              <w:rPr>
                <w:b w:val="0"/>
                <w:sz w:val="18"/>
              </w:rPr>
              <w:t>Thông báo khóa phù hợp, không lộ chi tiết</w:t>
            </w:r>
          </w:p>
        </w:tc>
        <w:tc>
          <w:tcPr>
            <w:tcW w:w="6593" w:type="dxa"/>
          </w:tcPr>
          <w:p w14:paraId="16A3DC74">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39B5C32B">
            <w:r>
              <w:rPr>
                <w:b w:val="0"/>
                <w:sz w:val="18"/>
              </w:rPr>
              <w:t>Vẫn từ chối; không cấp phiên hợp lệ; thông báo khóa phù hợp, không lộ chi tiết.</w:t>
            </w:r>
          </w:p>
        </w:tc>
      </w:tr>
      <w:tr w14:paraId="6957C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FDBEEC4">
            <w:r>
              <w:rPr>
                <w:b w:val="0"/>
                <w:sz w:val="18"/>
              </w:rPr>
              <w:t>EC19</w:t>
            </w:r>
          </w:p>
        </w:tc>
        <w:tc>
          <w:tcPr>
            <w:tcW w:w="2448" w:type="dxa"/>
          </w:tcPr>
          <w:p w14:paraId="7097C0AF">
            <w:r>
              <w:rPr>
                <w:b w:val="0"/>
                <w:sz w:val="18"/>
              </w:rPr>
              <w:t>Có JWT xác thực được khi đăng nhập thành công</w:t>
            </w:r>
          </w:p>
        </w:tc>
        <w:tc>
          <w:tcPr>
            <w:tcW w:w="6593" w:type="dxa"/>
          </w:tcPr>
          <w:p w14:paraId="046BBEB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0A829A1">
            <w:r>
              <w:rPr>
                <w:b w:val="0"/>
                <w:sz w:val="18"/>
              </w:rPr>
              <w:t>Đăng nhập thành công; JWT xác thực được; client lưu đúng token và gửi Authorization: Bearer &lt;token&gt; đúng token trên request cần xác thực.</w:t>
            </w:r>
          </w:p>
        </w:tc>
      </w:tr>
      <w:tr w14:paraId="3F29F5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1E7BB8A">
            <w:r>
              <w:rPr>
                <w:b w:val="0"/>
                <w:sz w:val="18"/>
              </w:rPr>
              <w:t>EC20</w:t>
            </w:r>
          </w:p>
        </w:tc>
        <w:tc>
          <w:tcPr>
            <w:tcW w:w="2448" w:type="dxa"/>
          </w:tcPr>
          <w:p w14:paraId="6DC90BFE">
            <w:r>
              <w:rPr>
                <w:b w:val="0"/>
                <w:sz w:val="18"/>
              </w:rPr>
              <w:t>Không cấp phiên/JWT xác thực được khi bị từ chối</w:t>
            </w:r>
          </w:p>
        </w:tc>
        <w:tc>
          <w:tcPr>
            <w:tcW w:w="6593" w:type="dxa"/>
          </w:tcPr>
          <w:p w14:paraId="2B886E2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4F6ED86C">
            <w:r>
              <w:rPr>
                <w:b w:val="0"/>
                <w:sz w:val="18"/>
              </w:rPr>
              <w:t>Từ chối; không cấp phiên hợp lệ; n=1; chưa khóa; lỗi xác thực phù hợp, không lộ chi tiết.</w:t>
            </w:r>
          </w:p>
        </w:tc>
      </w:tr>
      <w:tr w14:paraId="3929E2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C7C400">
            <w:r>
              <w:rPr>
                <w:b w:val="0"/>
                <w:sz w:val="18"/>
              </w:rPr>
              <w:t>EC21</w:t>
            </w:r>
          </w:p>
        </w:tc>
        <w:tc>
          <w:tcPr>
            <w:tcW w:w="2448" w:type="dxa"/>
          </w:tcPr>
          <w:p w14:paraId="165E43F8">
            <w:r>
              <w:rPr>
                <w:b w:val="0"/>
                <w:sz w:val="18"/>
              </w:rPr>
              <w:t>n_after = n_before + 1 khi đăng nhập sai, tài khoản tồn tại chưa khóa</w:t>
            </w:r>
          </w:p>
        </w:tc>
        <w:tc>
          <w:tcPr>
            <w:tcW w:w="6593" w:type="dxa"/>
          </w:tcPr>
          <w:p w14:paraId="1942E673">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1A91E929">
            <w:r>
              <w:rPr>
                <w:b w:val="0"/>
                <w:sz w:val="18"/>
              </w:rPr>
              <w:t>Từ chối; không cấp phiên hợp lệ; n=1; chưa khóa; lỗi xác thực phù hợp, không lộ chi tiết.</w:t>
            </w:r>
          </w:p>
        </w:tc>
      </w:tr>
      <w:tr w14:paraId="766A95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B05032">
            <w:r>
              <w:rPr>
                <w:b w:val="0"/>
                <w:sz w:val="18"/>
              </w:rPr>
              <w:t>EC22</w:t>
            </w:r>
          </w:p>
        </w:tc>
        <w:tc>
          <w:tcPr>
            <w:tcW w:w="2448" w:type="dxa"/>
          </w:tcPr>
          <w:p w14:paraId="7B33809B">
            <w:r>
              <w:rPr>
                <w:b w:val="0"/>
                <w:sz w:val="18"/>
              </w:rPr>
              <w:t>Chưa khóa sau lần sai thứ 1 hoặc 2</w:t>
            </w:r>
          </w:p>
        </w:tc>
        <w:tc>
          <w:tcPr>
            <w:tcW w:w="6593" w:type="dxa"/>
          </w:tcPr>
          <w:p w14:paraId="5232FEE9">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8186BFD">
            <w:r>
              <w:rPr>
                <w:b w:val="0"/>
                <w:sz w:val="18"/>
              </w:rPr>
              <w:t>Từ chối; không cấp phiên hợp lệ; n=1; chưa khóa; lỗi xác thực phù hợp, không lộ chi tiết.</w:t>
            </w:r>
          </w:p>
        </w:tc>
      </w:tr>
      <w:tr w14:paraId="60F8C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33DA628">
            <w:r>
              <w:rPr>
                <w:b w:val="0"/>
                <w:sz w:val="18"/>
              </w:rPr>
              <w:t>EC23</w:t>
            </w:r>
          </w:p>
        </w:tc>
        <w:tc>
          <w:tcPr>
            <w:tcW w:w="2448" w:type="dxa"/>
          </w:tcPr>
          <w:p w14:paraId="22EB3BEB">
            <w:r>
              <w:rPr>
                <w:b w:val="0"/>
                <w:sz w:val="18"/>
              </w:rPr>
              <w:t>Kích hoạt khóa 30 giây ở lần sai thứ 3</w:t>
            </w:r>
          </w:p>
        </w:tc>
        <w:tc>
          <w:tcPr>
            <w:tcW w:w="6593" w:type="dxa"/>
          </w:tcPr>
          <w:p w14:paraId="18F17622">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3C3CB628">
            <w:r>
              <w:rPr>
                <w:b w:val="0"/>
                <w:sz w:val="18"/>
              </w:rPr>
              <w:t>Từ chối; n=3; kích hoạt khóa 30 giây; không cấp phiên hợp lệ.</w:t>
            </w:r>
          </w:p>
        </w:tc>
      </w:tr>
      <w:tr w14:paraId="66FD4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D5AD3B">
            <w:r>
              <w:rPr>
                <w:b w:val="0"/>
                <w:sz w:val="18"/>
              </w:rPr>
              <w:t>EC24</w:t>
            </w:r>
          </w:p>
        </w:tc>
        <w:tc>
          <w:tcPr>
            <w:tcW w:w="2448" w:type="dxa"/>
          </w:tcPr>
          <w:p w14:paraId="19360C13">
            <w:r>
              <w:rPr>
                <w:b w:val="0"/>
                <w:sz w:val="18"/>
              </w:rPr>
              <w:t>Hết khóa sau thời hạn; đăng nhập đúng thành công</w:t>
            </w:r>
          </w:p>
        </w:tc>
        <w:tc>
          <w:tcPr>
            <w:tcW w:w="6593" w:type="dxa"/>
          </w:tcPr>
          <w:p w14:paraId="0D07C66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570E181E">
            <w:r>
              <w:rPr>
                <w:b w:val="0"/>
                <w:sz w:val="18"/>
              </w:rPr>
              <w:t>Hết khóa; đăng nhập thành công và trả JWT. Không kết luận bộ đếm được reset; chưa kiểm đúng biên 30 giây.</w:t>
            </w:r>
          </w:p>
        </w:tc>
      </w:tr>
      <w:tr w14:paraId="5250A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EF7409E">
            <w:r>
              <w:rPr>
                <w:b w:val="0"/>
                <w:sz w:val="18"/>
              </w:rPr>
              <w:t>EC25</w:t>
            </w:r>
          </w:p>
        </w:tc>
        <w:tc>
          <w:tcPr>
            <w:tcW w:w="2448" w:type="dxa"/>
          </w:tcPr>
          <w:p w14:paraId="2460EC9E">
            <w:r>
              <w:rPr>
                <w:b w:val="0"/>
                <w:sz w:val="18"/>
              </w:rPr>
              <w:t>Client lưu đúng token sau đăng nhập thành công</w:t>
            </w:r>
          </w:p>
        </w:tc>
        <w:tc>
          <w:tcPr>
            <w:tcW w:w="6593" w:type="dxa"/>
          </w:tcPr>
          <w:p w14:paraId="25D2DDF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56E7059">
            <w:r>
              <w:rPr>
                <w:b w:val="0"/>
                <w:sz w:val="18"/>
              </w:rPr>
              <w:t>Đăng nhập thành công; JWT xác thực được; client lưu đúng token và gửi Authorization: Bearer &lt;token&gt; đúng token trên request cần xác thực.</w:t>
            </w:r>
          </w:p>
        </w:tc>
      </w:tr>
      <w:tr w14:paraId="42EC6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CB2969E">
            <w:r>
              <w:rPr>
                <w:b w:val="0"/>
                <w:sz w:val="18"/>
              </w:rPr>
              <w:t>EC26</w:t>
            </w:r>
          </w:p>
        </w:tc>
        <w:tc>
          <w:tcPr>
            <w:tcW w:w="2448" w:type="dxa"/>
          </w:tcPr>
          <w:p w14:paraId="6F23C4BC">
            <w:r>
              <w:rPr>
                <w:b w:val="0"/>
                <w:sz w:val="18"/>
              </w:rPr>
              <w:t>Request cần xác thực gửi Authorization: Bearer &lt;token&gt; đúng token</w:t>
            </w:r>
          </w:p>
        </w:tc>
        <w:tc>
          <w:tcPr>
            <w:tcW w:w="6593" w:type="dxa"/>
          </w:tcPr>
          <w:p w14:paraId="0A03026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0F930F5">
            <w:r>
              <w:rPr>
                <w:b w:val="0"/>
                <w:sz w:val="18"/>
              </w:rPr>
              <w:t>Đăng nhập thành công; JWT xác thực được; client lưu đúng token và gửi Authorization: Bearer &lt;token&gt; đúng token trên request cần xác thực.</w:t>
            </w:r>
          </w:p>
        </w:tc>
      </w:tr>
    </w:tbl>
    <w:p w14:paraId="60D31488">
      <w:pPr>
        <w:pStyle w:val="4"/>
      </w:pPr>
      <w:r>
        <w:t>2.4.2 Tập ca kiểm thử rút gọn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792"/>
        <w:gridCol w:w="7646"/>
        <w:gridCol w:w="3984"/>
        <w:gridCol w:w="2400"/>
      </w:tblGrid>
      <w:tr w14:paraId="4E9F5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792" w:type="dxa"/>
            <w:shd w:val="clear" w:color="auto" w:fill="DCEAF5"/>
          </w:tcPr>
          <w:p w14:paraId="5748510F">
            <w:r>
              <w:rPr>
                <w:b/>
                <w:sz w:val="18"/>
              </w:rPr>
              <w:t>Test case</w:t>
            </w:r>
          </w:p>
        </w:tc>
        <w:tc>
          <w:tcPr>
            <w:tcW w:w="7646" w:type="dxa"/>
            <w:shd w:val="clear" w:color="auto" w:fill="DCEAF5"/>
          </w:tcPr>
          <w:p w14:paraId="72774AED">
            <w:r>
              <w:rPr>
                <w:b/>
                <w:sz w:val="18"/>
              </w:rPr>
              <w:t>Điều kiện kiểm tra</w:t>
            </w:r>
          </w:p>
        </w:tc>
        <w:tc>
          <w:tcPr>
            <w:tcW w:w="3984" w:type="dxa"/>
            <w:shd w:val="clear" w:color="auto" w:fill="DCEAF5"/>
          </w:tcPr>
          <w:p w14:paraId="3CB76A53">
            <w:r>
              <w:rPr>
                <w:b/>
                <w:sz w:val="18"/>
              </w:rPr>
              <w:t>Đầu vào</w:t>
            </w:r>
          </w:p>
        </w:tc>
        <w:tc>
          <w:tcPr>
            <w:tcW w:w="2400" w:type="dxa"/>
            <w:shd w:val="clear" w:color="auto" w:fill="DCEAF5"/>
          </w:tcPr>
          <w:p w14:paraId="32958B3E">
            <w:r>
              <w:rPr>
                <w:b/>
                <w:sz w:val="18"/>
              </w:rPr>
              <w:t>Đầu ra mong đợi</w:t>
            </w:r>
          </w:p>
        </w:tc>
      </w:tr>
      <w:tr w14:paraId="445CB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F81EA2B">
            <w:r>
              <w:rPr>
                <w:b w:val="0"/>
                <w:sz w:val="18"/>
              </w:rPr>
              <w:t>TC01</w:t>
            </w:r>
          </w:p>
        </w:tc>
        <w:tc>
          <w:tcPr>
            <w:tcW w:w="7646" w:type="dxa"/>
          </w:tcPr>
          <w:p w14:paraId="24A0CE17">
            <w:r>
              <w:rPr>
                <w:b w:val="0"/>
                <w:sz w:val="18"/>
              </w:rPr>
              <w:t>EC1: Email hợp định dạng, tài khoản tồn tại; EC4: Mật khẩu đúng của tài khoản tồn tại; EC7: n=0 trước request; EC10: Tài khoản chưa khóa; EC13: Đăng nhập thành công khi thông tin đúng, chưa khóa; EC19: Có JWT xác thực được khi đăng nhập thành công; EC25: Client lưu đúng token sau đăng nhập thành công; EC26: Request cần xác thực gửi Authorization: Bearer &lt;token&gt; đúng token</w:t>
            </w:r>
          </w:p>
        </w:tc>
        <w:tc>
          <w:tcPr>
            <w:tcW w:w="3984" w:type="dxa"/>
          </w:tcPr>
          <w:p w14:paraId="64091E5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chưa khóa; chưa có lần sai; client chưa có phiên.</w:t>
            </w:r>
          </w:p>
        </w:tc>
        <w:tc>
          <w:tcPr>
            <w:tcW w:w="2400" w:type="dxa"/>
          </w:tcPr>
          <w:p w14:paraId="7E5D3829">
            <w:r>
              <w:rPr>
                <w:b w:val="0"/>
                <w:sz w:val="18"/>
              </w:rPr>
              <w:t>Đăng nhập thành công; JWT xác thực được; client lưu đúng token và gửi Authorization: Bearer &lt;token&gt; đúng token trên request cần xác thực.</w:t>
            </w:r>
          </w:p>
        </w:tc>
      </w:tr>
      <w:tr w14:paraId="3ADD3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FAE9443">
            <w:r>
              <w:rPr>
                <w:b w:val="0"/>
                <w:sz w:val="18"/>
              </w:rPr>
              <w:t>TC02</w:t>
            </w:r>
          </w:p>
        </w:tc>
        <w:tc>
          <w:tcPr>
            <w:tcW w:w="7646" w:type="dxa"/>
          </w:tcPr>
          <w:p w14:paraId="511BEB7C">
            <w:r>
              <w:rPr>
                <w:b w:val="0"/>
                <w:sz w:val="18"/>
              </w:rPr>
              <w:t>EC1: Email hợp định dạng, tài khoản tồn tại; EC5: Mật khẩu sai của tài khoản tồn tại; EC7: n=0 trước request; EC10: Tài khoản chưa khóa; EC14: Từ chối khi sai thông tin xác thực; EC17: Thông báo lỗi xác thực phù hợp, không lộ chi tiết; EC20: Không cấp phiên/JWT xác thực được khi bị từ chối; EC21: n_after = n_before + 1 khi đăng nhập sai, tài khoản tồn tại chưa khóa; EC22: Chưa khóa sau lần sai thứ 1 hoặc 2</w:t>
            </w:r>
          </w:p>
        </w:tc>
        <w:tc>
          <w:tcPr>
            <w:tcW w:w="3984" w:type="dxa"/>
          </w:tcPr>
          <w:p w14:paraId="6AE7B0E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chưa có lần sai.</w:t>
            </w:r>
          </w:p>
        </w:tc>
        <w:tc>
          <w:tcPr>
            <w:tcW w:w="2400" w:type="dxa"/>
          </w:tcPr>
          <w:p w14:paraId="2EDEC60F">
            <w:r>
              <w:rPr>
                <w:b w:val="0"/>
                <w:sz w:val="18"/>
              </w:rPr>
              <w:t>Từ chối; không cấp phiên hợp lệ; n=1; chưa khóa; lỗi xác thực phù hợp, không lộ chi tiết.</w:t>
            </w:r>
          </w:p>
        </w:tc>
      </w:tr>
      <w:tr w14:paraId="535D7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13239D12">
            <w:r>
              <w:rPr>
                <w:b w:val="0"/>
                <w:sz w:val="18"/>
              </w:rPr>
              <w:t>TC03</w:t>
            </w:r>
          </w:p>
        </w:tc>
        <w:tc>
          <w:tcPr>
            <w:tcW w:w="7646" w:type="dxa"/>
          </w:tcPr>
          <w:p w14:paraId="1CB2F56D">
            <w:r>
              <w:rPr>
                <w:b w:val="0"/>
                <w:sz w:val="18"/>
              </w:rPr>
              <w:t>EC1: Email hợp định dạng, tài khoản tồn tại; EC5: Mật khẩu sai của tài khoản tồn tại; EC8: n=1 trước request sai; EC10: Tài khoản chưa khóa; EC14: Từ chối khi sai thông tin xác thực; EC20: Không cấp phiên/JWT xác thực được khi bị từ chối; EC21: n_after = n_before + 1 khi đăng nhập sai, tài khoản tồn tại chưa khóa; EC22: Chưa khóa sau lần sai thứ 1 hoặc 2</w:t>
            </w:r>
          </w:p>
        </w:tc>
        <w:tc>
          <w:tcPr>
            <w:tcW w:w="3984" w:type="dxa"/>
          </w:tcPr>
          <w:p w14:paraId="624E60D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w:t>
            </w:r>
          </w:p>
        </w:tc>
        <w:tc>
          <w:tcPr>
            <w:tcW w:w="2400" w:type="dxa"/>
          </w:tcPr>
          <w:p w14:paraId="6CEE7833">
            <w:r>
              <w:rPr>
                <w:b w:val="0"/>
                <w:sz w:val="18"/>
              </w:rPr>
              <w:t>Từ chối; không cấp phiên hợp lệ; n=2; chưa khóa.</w:t>
            </w:r>
          </w:p>
        </w:tc>
      </w:tr>
      <w:tr w14:paraId="4AE12A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1177656">
            <w:r>
              <w:rPr>
                <w:b w:val="0"/>
                <w:sz w:val="18"/>
              </w:rPr>
              <w:t>TC04</w:t>
            </w:r>
          </w:p>
        </w:tc>
        <w:tc>
          <w:tcPr>
            <w:tcW w:w="7646" w:type="dxa"/>
          </w:tcPr>
          <w:p w14:paraId="354AF704">
            <w:r>
              <w:rPr>
                <w:b w:val="0"/>
                <w:sz w:val="18"/>
              </w:rPr>
              <w:t>EC1: Email hợp định dạng, tài khoản tồn tại; EC5: Mật khẩu sai của tài khoản tồn tại; EC9: n=2 trước request sai; EC10: Tài khoản chưa khóa; EC14: Từ chối khi sai thông tin xác thực; EC20: Không cấp phiên/JWT xác thực được khi bị từ chối; EC21: n_after = n_before + 1 khi đăng nhập sai, tài khoản tồn tại chưa khóa; EC23: Kích hoạt khóa 30 giây ở lần sai thứ 3</w:t>
            </w:r>
          </w:p>
        </w:tc>
        <w:tc>
          <w:tcPr>
            <w:tcW w:w="3984" w:type="dxa"/>
          </w:tcPr>
          <w:p w14:paraId="43ABB3C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w:t>
            </w:r>
          </w:p>
        </w:tc>
        <w:tc>
          <w:tcPr>
            <w:tcW w:w="2400" w:type="dxa"/>
          </w:tcPr>
          <w:p w14:paraId="75A7D299">
            <w:r>
              <w:rPr>
                <w:b w:val="0"/>
                <w:sz w:val="18"/>
              </w:rPr>
              <w:t>Từ chối; n=3; kích hoạt khóa 30 giây; không cấp phiên hợp lệ.</w:t>
            </w:r>
          </w:p>
        </w:tc>
      </w:tr>
      <w:tr w14:paraId="5C772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9A562C2">
            <w:r>
              <w:rPr>
                <w:b w:val="0"/>
                <w:sz w:val="18"/>
              </w:rPr>
              <w:t>TC05</w:t>
            </w:r>
          </w:p>
        </w:tc>
        <w:tc>
          <w:tcPr>
            <w:tcW w:w="7646" w:type="dxa"/>
          </w:tcPr>
          <w:p w14:paraId="2728587F">
            <w:r>
              <w:rPr>
                <w:b w:val="0"/>
                <w:sz w:val="18"/>
              </w:rPr>
              <w:t>EC1: Email hợp định dạng, tài khoản tồn tại; EC4: Mật khẩu đúng của tài khoản tồn tại; EC11: Tài khoản đang trong thời hạn khóa; EC16: Từ chối khi tài khoản đang khóa; EC18: Thông báo khóa phù hợp, không lộ chi tiết; EC20: Không cấp phiên/JWT xác thực được khi bị từ chối</w:t>
            </w:r>
          </w:p>
        </w:tc>
        <w:tc>
          <w:tcPr>
            <w:tcW w:w="3984" w:type="dxa"/>
          </w:tcPr>
          <w:p w14:paraId="1D229A37">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đang khóa; thử đăng nhập sau khoảng 10 giây từ lúc khóa.</w:t>
            </w:r>
          </w:p>
        </w:tc>
        <w:tc>
          <w:tcPr>
            <w:tcW w:w="2400" w:type="dxa"/>
          </w:tcPr>
          <w:p w14:paraId="165B0710">
            <w:r>
              <w:rPr>
                <w:b w:val="0"/>
                <w:sz w:val="18"/>
              </w:rPr>
              <w:t>Vẫn từ chối; không cấp phiên hợp lệ; thông báo khóa phù hợp, không lộ chi tiết.</w:t>
            </w:r>
          </w:p>
        </w:tc>
      </w:tr>
      <w:tr w14:paraId="61271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513172A9">
            <w:r>
              <w:rPr>
                <w:b w:val="0"/>
                <w:sz w:val="18"/>
              </w:rPr>
              <w:t>TC06</w:t>
            </w:r>
          </w:p>
        </w:tc>
        <w:tc>
          <w:tcPr>
            <w:tcW w:w="7646" w:type="dxa"/>
          </w:tcPr>
          <w:p w14:paraId="072D63DC">
            <w:r>
              <w:rPr>
                <w:b w:val="0"/>
                <w:sz w:val="18"/>
              </w:rPr>
              <w:t>EC2: Email hợp định dạng, tài khoản không tồn tại; EC6: Mật khẩu chuỗi bất kỳ khi email không tồn tại; EC14: Từ chối khi sai thông tin xác thực; EC17: Thông báo lỗi xác thực phù hợp, không lộ chi tiết; EC20: Không cấp phiên/JWT xác thực được khi bị từ chối</w:t>
            </w:r>
          </w:p>
        </w:tc>
        <w:tc>
          <w:tcPr>
            <w:tcW w:w="3984" w:type="dxa"/>
          </w:tcPr>
          <w:p w14:paraId="52D40EB1">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Email đã được xác nhận không tồn tại; client chưa có phiên.</w:t>
            </w:r>
          </w:p>
        </w:tc>
        <w:tc>
          <w:tcPr>
            <w:tcW w:w="2400" w:type="dxa"/>
          </w:tcPr>
          <w:p w14:paraId="031ACB83">
            <w:r>
              <w:rPr>
                <w:b w:val="0"/>
                <w:sz w:val="18"/>
              </w:rPr>
              <w:t>Từ chối; không cấp phiên hợp lệ; lỗi xác thực phù hợp, không lộ chi tiết. Không kết luận bộ đếm của tài khoản không tồn tại.</w:t>
            </w:r>
          </w:p>
        </w:tc>
      </w:tr>
      <w:tr w14:paraId="7C5324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4ECF56A">
            <w:r>
              <w:rPr>
                <w:b w:val="0"/>
                <w:sz w:val="18"/>
              </w:rPr>
              <w:t>TC07</w:t>
            </w:r>
          </w:p>
        </w:tc>
        <w:tc>
          <w:tcPr>
            <w:tcW w:w="7646" w:type="dxa"/>
          </w:tcPr>
          <w:p w14:paraId="36CB4D34">
            <w:r>
              <w:rPr>
                <w:b w:val="0"/>
                <w:sz w:val="18"/>
              </w:rPr>
              <w:t>EC3: Email không rỗng, sai định dạng HTML5; EC15: UI chặn submit email sai định dạng</w:t>
            </w:r>
          </w:p>
        </w:tc>
        <w:tc>
          <w:tcPr>
            <w:tcW w:w="3984" w:type="dxa"/>
          </w:tcPr>
          <w:p w14:paraId="50D192E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đăng nhập; submit qua UI.</w:t>
            </w:r>
          </w:p>
        </w:tc>
        <w:tc>
          <w:tcPr>
            <w:tcW w:w="2400" w:type="dxa"/>
          </w:tcPr>
          <w:p w14:paraId="7A257588">
            <w:r>
              <w:rPr>
                <w:b w:val="0"/>
                <w:sz w:val="18"/>
              </w:rPr>
              <w:t>HTML5 chặn email sai định dạng; không gửi request đăng nhập.</w:t>
            </w:r>
          </w:p>
        </w:tc>
      </w:tr>
      <w:tr w14:paraId="247FE8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861AEE4">
            <w:r>
              <w:rPr>
                <w:b w:val="0"/>
                <w:sz w:val="18"/>
              </w:rPr>
              <w:t>TC08</w:t>
            </w:r>
          </w:p>
        </w:tc>
        <w:tc>
          <w:tcPr>
            <w:tcW w:w="7646" w:type="dxa"/>
          </w:tcPr>
          <w:p w14:paraId="36F2F4AF">
            <w:r>
              <w:rPr>
                <w:b w:val="0"/>
                <w:sz w:val="18"/>
              </w:rPr>
              <w:t>EC1: Email hợp định dạng, tài khoản tồn tại; EC4: Mật khẩu đúng của tài khoản tồn tại; EC12: Tài khoản đã hết thời hạn khóa; EC13: Đăng nhập thành công khi thông tin đúng, chưa khóa; EC19: Có JWT xác thực được khi đăng nhập thành công; EC24: Hết khóa sau thời hạn; đăng nhập đúng thành công</w:t>
            </w:r>
          </w:p>
        </w:tc>
        <w:tc>
          <w:tcPr>
            <w:tcW w:w="3984" w:type="dxa"/>
          </w:tcPr>
          <w:p w14:paraId="0F17CD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gửi yêu cầu xen giữa; thử đăng nhập sau khoảng 35 giây từ lúc khóa.</w:t>
            </w:r>
          </w:p>
        </w:tc>
        <w:tc>
          <w:tcPr>
            <w:tcW w:w="2400" w:type="dxa"/>
          </w:tcPr>
          <w:p w14:paraId="2DC38EF1">
            <w:r>
              <w:rPr>
                <w:b w:val="0"/>
                <w:sz w:val="18"/>
              </w:rPr>
              <w:t>Hết khóa; đăng nhập thành công và trả JWT. Không kết luận bộ đếm được reset; chưa kiểm đúng biên 30 giây.</w:t>
            </w:r>
          </w:p>
        </w:tc>
      </w:tr>
    </w:tbl>
    <w:p w14:paraId="6AEBD05B">
      <w:pPr>
        <w:pStyle w:val="3"/>
      </w:pPr>
      <w:r>
        <w:t>2.5 Boundary Value Analysis</w:t>
      </w:r>
    </w:p>
    <w:p>
      <w:r>
        <w:t>Theo S04 trang 26–27, chọn điểm tại biên và hai phía của biên, giữ các đầu vào còn lại phù hợp. FR-02 có ngưỡng khóa ở lần đăng nhập sai thứ 3 và thời hạn khóa 30 giây (README, mục FR-02).</w:t>
      </w:r>
    </w:p>
    <w:p>
      <w:pPr>
        <w:pStyle w:val="23"/>
      </w:pPr>
      <w:r>
        <w:t>Số lần sai: xét bộ đếm ban đầu 0 và các lần sai thứ 1, 2, 3; bổ sung lần gửi sai thứ 4 khi tài khoản vẫn đang khóa. TC02–TC04 dùng chung với bảng Domain Testing ở mục 2.4.2; không cộng lại thành test mới.</w:t>
      </w:r>
    </w:p>
    <w:p>
      <w:pPr>
        <w:pStyle w:val="23"/>
      </w:pPr>
      <w:r>
        <w:t>Thời gian khóa: gọi t là thời gian tính từ lúc khóa được kích hoạt; chọn t = 0, 1, 29, 30, 31 giây. Bước 1 giây là khoảng cách chọn điểm trong bản thiết kế, không phải khẳng định độ chính xác của hệ thống. Mỗi test thời gian bắt đầu bằng một lần khóa mới; dùng đồng hồ kiểm soát được để thử đúng mốc.</w:t>
      </w:r>
    </w:p>
    <w:p>
      <w:pPr>
        <w:pStyle w:val="23"/>
      </w:pPr>
      <w:r>
        <w:t>Không tự đặt biên độ dài email/mật khẩu khi đặc tả không có. Bộ đếm và thời gian không nhập trực tiếp qua UI; giá trị âm và cực trị UI không áp dụng cho các biến trạng thái này.</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578"/>
        <w:gridCol w:w="5219"/>
        <w:gridCol w:w="5219"/>
      </w:tblGrid>
      <w:tr>
        <w:trPr>
          <w:cantSplit/>
          <w:tblHeader/>
        </w:trPr>
        <w:tc>
          <w:tcPr>
            <w:tcW w:w="895" w:type="dxa"/>
            <w:shd w:val="clear" w:color="auto" w:fill="DCEAF5"/>
          </w:tcPr>
          <w:p>
            <w:r>
              <w:rPr>
                <w:b/>
                <w:sz w:val="18"/>
              </w:rPr>
              <w:t>Test case</w:t>
            </w:r>
          </w:p>
        </w:tc>
        <w:tc>
          <w:tcPr>
            <w:tcW w:w="3578" w:type="dxa"/>
            <w:shd w:val="clear" w:color="auto" w:fill="DCEAF5"/>
          </w:tcPr>
          <w:p>
            <w:r>
              <w:rPr>
                <w:b/>
                <w:sz w:val="18"/>
              </w:rPr>
              <w:t>Điều kiện kiểm tra</w:t>
            </w:r>
          </w:p>
        </w:tc>
        <w:tc>
          <w:tcPr>
            <w:tcW w:w="5219" w:type="dxa"/>
            <w:shd w:val="clear" w:color="auto" w:fill="DCEAF5"/>
          </w:tcPr>
          <w:p>
            <w:r>
              <w:rPr>
                <w:b/>
                <w:sz w:val="18"/>
              </w:rPr>
              <w:t>Đầu vào</w:t>
            </w:r>
          </w:p>
        </w:tc>
        <w:tc>
          <w:tcPr>
            <w:tcW w:w="5219" w:type="dxa"/>
            <w:shd w:val="clear" w:color="auto" w:fill="DCEAF5"/>
          </w:tcPr>
          <w:p>
            <w:r>
              <w:rPr>
                <w:b/>
                <w:sz w:val="18"/>
              </w:rPr>
              <w:t>Đầu ra mong đợi</w:t>
            </w:r>
          </w:p>
        </w:tc>
      </w:tr>
      <w:tr>
        <w:trPr>
          <w:cantSplit/>
        </w:trPr>
        <w:tc>
          <w:tcPr>
            <w:tcW w:w="895" w:type="dxa"/>
          </w:tcPr>
          <w:p>
            <w:r>
              <w:rPr>
                <w:b w:val="0"/>
                <w:sz w:val="18"/>
              </w:rPr>
              <w:t>TC02</w:t>
            </w:r>
          </w:p>
        </w:tc>
        <w:tc>
          <w:tcPr>
            <w:tcW w:w="3578" w:type="dxa"/>
          </w:tcPr>
          <w:p>
            <w:r>
              <w:rPr>
                <w:b w:val="0"/>
                <w:sz w:val="18"/>
              </w:rPr>
              <w:t>Bộ đếm ban đầu bằng 0; lần sai thứ 1, dưới ngưỡng khóa.</w:t>
            </w:r>
          </w:p>
        </w:tc>
        <w:tc>
          <w:tcPr>
            <w:tcW w:w="5219" w:type="dxa"/>
          </w:tcPr>
          <w:p>
            <w:r>
              <w:rPr>
                <w:b w:val="0"/>
                <w:sz w:val="18"/>
              </w:rPr>
              <w:t>Email: "test@eshop.com"</w:t>
              <w:br/>
              <w:t>Mật khẩu: "WrongPass9!"</w:t>
              <w:br/>
              <w:t>Trạng thái ban đầu: Tài khoản tồn tại, chưa khóa; chưa có lần sai. Gửi một lần đăng nhập.</w:t>
            </w:r>
          </w:p>
        </w:tc>
        <w:tc>
          <w:tcPr>
            <w:tcW w:w="5219" w:type="dxa"/>
          </w:tcPr>
          <w:p>
            <w:r>
              <w:rPr>
                <w:b w:val="0"/>
                <w:sz w:val="18"/>
              </w:rPr>
              <w:t>Từ chối; bộ đếm từ 0 tăng thành 1; chưa khóa; không cấp phiên hợp lệ.</w:t>
            </w:r>
          </w:p>
        </w:tc>
      </w:tr>
      <w:tr>
        <w:trPr>
          <w:cantSplit/>
        </w:trPr>
        <w:tc>
          <w:tcPr>
            <w:tcW w:w="895" w:type="dxa"/>
          </w:tcPr>
          <w:p>
            <w:r>
              <w:rPr>
                <w:b w:val="0"/>
                <w:sz w:val="18"/>
              </w:rPr>
              <w:t>TC03</w:t>
            </w:r>
          </w:p>
        </w:tc>
        <w:tc>
          <w:tcPr>
            <w:tcW w:w="3578" w:type="dxa"/>
          </w:tcPr>
          <w:p>
            <w:r>
              <w:rPr>
                <w:b w:val="0"/>
                <w:sz w:val="18"/>
              </w:rPr>
              <w:t>Lần sai thứ 2: ngay dưới ngưỡng 3 lần.</w:t>
            </w:r>
          </w:p>
        </w:tc>
        <w:tc>
          <w:tcPr>
            <w:tcW w:w="5219" w:type="dxa"/>
          </w:tcPr>
          <w:p>
            <w:r>
              <w:rPr>
                <w:b w:val="0"/>
                <w:sz w:val="18"/>
              </w:rPr>
              <w:t>Email: "test@eshop.com"</w:t>
              <w:br/>
              <w:t>Mật khẩu: "WrongPass9!"</w:t>
              <w:br/>
              <w:t>Trạng thái ban đầu: Tài khoản chưa khóa; đã sai 1 lần liên tiếp. Gửi thêm một lần đăng nhập.</w:t>
            </w:r>
          </w:p>
        </w:tc>
        <w:tc>
          <w:tcPr>
            <w:tcW w:w="5219" w:type="dxa"/>
          </w:tcPr>
          <w:p>
            <w:r>
              <w:rPr>
                <w:b w:val="0"/>
                <w:sz w:val="18"/>
              </w:rPr>
              <w:t>Từ chối; bộ đếm từ 1 tăng thành 2; chưa khóa; không cấp phiên hợp lệ.</w:t>
            </w:r>
          </w:p>
        </w:tc>
      </w:tr>
      <w:tr>
        <w:trPr>
          <w:cantSplit/>
        </w:trPr>
        <w:tc>
          <w:tcPr>
            <w:tcW w:w="895" w:type="dxa"/>
          </w:tcPr>
          <w:p>
            <w:r>
              <w:rPr>
                <w:b w:val="0"/>
                <w:sz w:val="18"/>
              </w:rPr>
              <w:t>TC04</w:t>
            </w:r>
          </w:p>
        </w:tc>
        <w:tc>
          <w:tcPr>
            <w:tcW w:w="3578" w:type="dxa"/>
          </w:tcPr>
          <w:p>
            <w:r>
              <w:rPr>
                <w:b w:val="0"/>
                <w:sz w:val="18"/>
              </w:rPr>
              <w:t>Lần sai thứ 3: tại ngưỡng kích hoạt khóa.</w:t>
            </w:r>
          </w:p>
        </w:tc>
        <w:tc>
          <w:tcPr>
            <w:tcW w:w="5219" w:type="dxa"/>
          </w:tcPr>
          <w:p>
            <w:r>
              <w:rPr>
                <w:b w:val="0"/>
                <w:sz w:val="18"/>
              </w:rPr>
              <w:t>Email: "test@eshop.com"</w:t>
              <w:br/>
              <w:t>Mật khẩu: "WrongPass9!"</w:t>
              <w:br/>
              <w:t>Trạng thái ban đầu: Tài khoản chưa khóa; đã sai 2 lần liên tiếp. Gửi thêm một lần đăng nhập.</w:t>
            </w:r>
          </w:p>
        </w:tc>
        <w:tc>
          <w:tcPr>
            <w:tcW w:w="5219" w:type="dxa"/>
          </w:tcPr>
          <w:p>
            <w:r>
              <w:rPr>
                <w:b w:val="0"/>
                <w:sz w:val="18"/>
              </w:rPr>
              <w:t>Từ chối; bộ đếm từ 2 tăng thành 3; kích hoạt khóa 30 giây; không cấp phiên hợp lệ.</w:t>
            </w:r>
          </w:p>
        </w:tc>
      </w:tr>
      <w:tr>
        <w:trPr>
          <w:cantSplit/>
        </w:trPr>
        <w:tc>
          <w:tcPr>
            <w:tcW w:w="895" w:type="dxa"/>
          </w:tcPr>
          <w:p>
            <w:r>
              <w:rPr>
                <w:b w:val="0"/>
                <w:sz w:val="18"/>
              </w:rPr>
              <w:t>TC09</w:t>
            </w:r>
          </w:p>
        </w:tc>
        <w:tc>
          <w:tcPr>
            <w:tcW w:w="3578" w:type="dxa"/>
          </w:tcPr>
          <w:p>
            <w:r>
              <w:rPr>
                <w:b w:val="0"/>
                <w:sz w:val="18"/>
              </w:rPr>
              <w:t>Lần gửi sai thứ 4: ngay sau lần kích hoạt khóa, trong thời hạn khóa.</w:t>
            </w:r>
          </w:p>
        </w:tc>
        <w:tc>
          <w:tcPr>
            <w:tcW w:w="5219" w:type="dxa"/>
          </w:tcPr>
          <w:p>
            <w:r>
              <w:rPr>
                <w:b w:val="0"/>
                <w:sz w:val="18"/>
              </w:rPr>
              <w:t>Email: "test@eshop.com"</w:t>
              <w:br/>
              <w:t>Mật khẩu: "WrongPass9!"</w:t>
              <w:br/>
              <w:t>Trạng thái ban đầu: Tạo 3 lần sai liên tiếp để khóa tài khoản; gửi lần thứ 4 trước khi hết 30 giây.</w:t>
            </w:r>
          </w:p>
        </w:tc>
        <w:tc>
          <w:tcPr>
            <w:tcW w:w="5219" w:type="dxa"/>
          </w:tcPr>
          <w:p>
            <w:r>
              <w:rPr>
                <w:b w:val="0"/>
                <w:sz w:val="18"/>
              </w:rPr>
              <w:t>Tiếp tục bị từ chối; không cấp phiên hợp lệ. Không kết luận bộ đếm tăng thành 4 hoặc khóa được gia hạn vì đặc tả chưa quy định.</w:t>
            </w:r>
          </w:p>
        </w:tc>
      </w:tr>
      <w:tr>
        <w:trPr>
          <w:cantSplit/>
        </w:trPr>
        <w:tc>
          <w:tcPr>
            <w:tcW w:w="895" w:type="dxa"/>
          </w:tcPr>
          <w:p>
            <w:r>
              <w:rPr>
                <w:b w:val="0"/>
                <w:sz w:val="18"/>
              </w:rPr>
              <w:t>TC10</w:t>
            </w:r>
          </w:p>
        </w:tc>
        <w:tc>
          <w:tcPr>
            <w:tcW w:w="3578" w:type="dxa"/>
          </w:tcPr>
          <w:p>
            <w:r>
              <w:rPr>
                <w:b w:val="0"/>
                <w:sz w:val="18"/>
              </w:rPr>
              <w:t>t = 0 giây: tại mốc bắt đầu khóa.</w:t>
            </w:r>
          </w:p>
        </w:tc>
        <w:tc>
          <w:tcPr>
            <w:tcW w:w="5219" w:type="dxa"/>
          </w:tcPr>
          <w:p>
            <w:r>
              <w:rPr>
                <w:b w:val="0"/>
                <w:sz w:val="18"/>
              </w:rPr>
              <w:t>Email: "test@eshop.com"</w:t>
              <w:br/>
              <w:t>Mật khẩu: "Test1234!"</w:t>
              <w:br/>
              <w:t>Trạng thái ban đầu: Tạo khóa mới; giữ đồng hồ tại thời điểm khóa vừa kích hoạt; thử đăng nhập đúng.</w:t>
            </w:r>
          </w:p>
        </w:tc>
        <w:tc>
          <w:tcPr>
            <w:tcW w:w="5219" w:type="dxa"/>
          </w:tcPr>
          <w:p>
            <w:r>
              <w:rPr>
                <w:b w:val="0"/>
                <w:sz w:val="18"/>
              </w:rPr>
              <w:t>Tài khoản đang khóa; từ chối đăng nhập; không cấp phiên hợp lệ.</w:t>
            </w:r>
          </w:p>
        </w:tc>
      </w:tr>
      <w:tr>
        <w:trPr>
          <w:cantSplit/>
        </w:trPr>
        <w:tc>
          <w:tcPr>
            <w:tcW w:w="895" w:type="dxa"/>
          </w:tcPr>
          <w:p>
            <w:r>
              <w:rPr>
                <w:b w:val="0"/>
                <w:sz w:val="18"/>
              </w:rPr>
              <w:t>TC11</w:t>
            </w:r>
          </w:p>
        </w:tc>
        <w:tc>
          <w:tcPr>
            <w:tcW w:w="3578" w:type="dxa"/>
          </w:tcPr>
          <w:p>
            <w:r>
              <w:rPr>
                <w:b w:val="0"/>
                <w:sz w:val="18"/>
              </w:rPr>
              <w:t>t = 1 giây: ngay sau mốc bắt đầu khóa theo bước chọn 1 giây.</w:t>
            </w:r>
          </w:p>
        </w:tc>
        <w:tc>
          <w:tcPr>
            <w:tcW w:w="5219" w:type="dxa"/>
          </w:tcPr>
          <w:p>
            <w:r>
              <w:rPr>
                <w:b w:val="0"/>
                <w:sz w:val="18"/>
              </w:rPr>
              <w:t>Email: "test@eshop.com"</w:t>
              <w:br/>
              <w:t>Mật khẩu: "Test1234!"</w:t>
              <w:br/>
              <w:t>Trạng thái ban đầu: Tạo khóa mới; thử đăng nhập đúng tại t = 1 giây.</w:t>
            </w:r>
          </w:p>
        </w:tc>
        <w:tc>
          <w:tcPr>
            <w:tcW w:w="5219" w:type="dxa"/>
          </w:tcPr>
          <w:p>
            <w:r>
              <w:rPr>
                <w:b w:val="0"/>
                <w:sz w:val="18"/>
              </w:rPr>
              <w:t>Tài khoản còn khóa; từ chối đăng nhập; không cấp phiên hợp lệ.</w:t>
            </w:r>
          </w:p>
        </w:tc>
      </w:tr>
      <w:tr>
        <w:trPr>
          <w:cantSplit/>
        </w:trPr>
        <w:tc>
          <w:tcPr>
            <w:tcW w:w="895" w:type="dxa"/>
          </w:tcPr>
          <w:p>
            <w:r>
              <w:rPr>
                <w:b w:val="0"/>
                <w:sz w:val="18"/>
              </w:rPr>
              <w:t>TC12</w:t>
            </w:r>
          </w:p>
        </w:tc>
        <w:tc>
          <w:tcPr>
            <w:tcW w:w="3578" w:type="dxa"/>
          </w:tcPr>
          <w:p>
            <w:r>
              <w:rPr>
                <w:b w:val="0"/>
                <w:sz w:val="18"/>
              </w:rPr>
              <w:t>t = 29 giây: ngay trước thời hạn 30 giây theo bước chọn 1 giây.</w:t>
            </w:r>
          </w:p>
        </w:tc>
        <w:tc>
          <w:tcPr>
            <w:tcW w:w="5219" w:type="dxa"/>
          </w:tcPr>
          <w:p>
            <w:r>
              <w:rPr>
                <w:b w:val="0"/>
                <w:sz w:val="18"/>
              </w:rPr>
              <w:t>Email: "test@eshop.com"</w:t>
              <w:br/>
              <w:t>Mật khẩu: "Test1234!"</w:t>
              <w:br/>
              <w:t>Trạng thái ban đầu: Tạo khóa mới; thử đăng nhập đúng tại t = 29 giây.</w:t>
            </w:r>
          </w:p>
        </w:tc>
        <w:tc>
          <w:tcPr>
            <w:tcW w:w="5219" w:type="dxa"/>
          </w:tcPr>
          <w:p>
            <w:r>
              <w:rPr>
                <w:b w:val="0"/>
                <w:sz w:val="18"/>
              </w:rPr>
              <w:t>Tài khoản còn khóa; từ chối đăng nhập; không cấp phiên hợp lệ.</w:t>
            </w:r>
          </w:p>
        </w:tc>
      </w:tr>
      <w:tr>
        <w:trPr>
          <w:cantSplit/>
        </w:trPr>
        <w:tc>
          <w:tcPr>
            <w:tcW w:w="895" w:type="dxa"/>
          </w:tcPr>
          <w:p>
            <w:r>
              <w:rPr>
                <w:b w:val="0"/>
                <w:sz w:val="18"/>
              </w:rPr>
              <w:t>TC13</w:t>
            </w:r>
          </w:p>
        </w:tc>
        <w:tc>
          <w:tcPr>
            <w:tcW w:w="3578" w:type="dxa"/>
          </w:tcPr>
          <w:p>
            <w:r>
              <w:rPr>
                <w:b w:val="0"/>
                <w:sz w:val="18"/>
              </w:rPr>
              <w:t>t = 30 giây: tại đúng thời hạn khóa.</w:t>
            </w:r>
          </w:p>
        </w:tc>
        <w:tc>
          <w:tcPr>
            <w:tcW w:w="5219" w:type="dxa"/>
          </w:tcPr>
          <w:p>
            <w:r>
              <w:rPr>
                <w:b w:val="0"/>
                <w:sz w:val="18"/>
              </w:rPr>
              <w:t>Email: "test@eshop.com"</w:t>
              <w:br/>
              <w:t>Mật khẩu: "Test1234!"</w:t>
              <w:br/>
              <w:t>Trạng thái ban đầu: Tạo khóa mới; dùng đồng hồ kiểm soát được để thử đăng nhập đúng tại t = 30 giây.</w:t>
            </w:r>
          </w:p>
        </w:tc>
        <w:tc>
          <w:tcPr>
            <w:tcW w:w="5219" w:type="dxa"/>
          </w:tcPr>
          <w:p>
            <w:r>
              <w:rPr>
                <w:b w:val="0"/>
                <w:sz w:val="18"/>
              </w:rPr>
              <w:t>Cần xác nhận quy ước xử lý đúng mốc hết hạn (t ≥ 30 hay t &gt; 30) và độ chính xác thời gian trước khi chốt expected; chưa kết luận Pass/Fail.</w:t>
            </w:r>
          </w:p>
        </w:tc>
      </w:tr>
      <w:tr>
        <w:trPr>
          <w:cantSplit/>
        </w:trPr>
        <w:tc>
          <w:tcPr>
            <w:tcW w:w="895" w:type="dxa"/>
          </w:tcPr>
          <w:p>
            <w:r>
              <w:rPr>
                <w:b w:val="0"/>
                <w:sz w:val="18"/>
              </w:rPr>
              <w:t>TC14</w:t>
            </w:r>
          </w:p>
        </w:tc>
        <w:tc>
          <w:tcPr>
            <w:tcW w:w="3578" w:type="dxa"/>
          </w:tcPr>
          <w:p>
            <w:r>
              <w:rPr>
                <w:b w:val="0"/>
                <w:sz w:val="18"/>
              </w:rPr>
              <w:t>t = 31 giây: ngay sau thời hạn 30 giây theo bước chọn 1 giây.</w:t>
            </w:r>
          </w:p>
        </w:tc>
        <w:tc>
          <w:tcPr>
            <w:tcW w:w="5219" w:type="dxa"/>
          </w:tcPr>
          <w:p>
            <w:r>
              <w:rPr>
                <w:b w:val="0"/>
                <w:sz w:val="18"/>
              </w:rPr>
              <w:t>Email: "test@eshop.com"</w:t>
              <w:br/>
              <w:t>Mật khẩu: "Test1234!"</w:t>
              <w:br/>
              <w:t>Trạng thái ban đầu: Tạo khóa mới; không có yêu cầu xen giữa; thử đăng nhập đúng tại t = 31 giây.</w:t>
            </w:r>
          </w:p>
        </w:tc>
        <w:tc>
          <w:tcPr>
            <w:tcW w:w="5219" w:type="dxa"/>
          </w:tcPr>
          <w:p>
            <w:r>
              <w:rPr>
                <w:b w:val="0"/>
                <w:sz w:val="18"/>
              </w:rPr>
              <w:t>Khóa đã hết hiệu lực; đăng nhập thành công và trả JWT. Không kết luận bộ đếm được reset.</w:t>
            </w:r>
          </w:p>
        </w:tc>
      </w:tr>
    </w:tbl>
    <w:p>
      <w:r>
        <w:t>Các dòng trên là thiết kế, chưa phải kết quả chạy. Đo t tại thời điểm hệ thống xử lý yêu cầu; đợi bằng đồng hồ bấm tay không chứng minh đã kiểm đúng t = 30 giây. Mốc đúng hạn ở TC13 còn chờ xác nhận, theo điểm chưa rõ về đồng hồ trong phân tích FR-02.</w:t>
      </w:r>
    </w:p>
    <w:p w14:paraId="168CB6DB">
      <w:pPr>
        <w:pStyle w:val="3"/>
      </w:pPr>
      <w:r>
        <w:t>2 6 Kết quả bằng chứng và nhận xét AI</w:t>
      </w:r>
    </w:p>
    <w:p w14:paraId="0DEDA07C">
      <w:pPr>
        <w:pStyle w:val="4"/>
      </w:pPr>
      <w:r>
        <w:t>Bảng test chi tiết và kết quả thực thi hiện có</w:t>
      </w:r>
      <w:bookmarkStart w:id="0" w:name="_GoBack"/>
      <w:bookmarkEnd w:id="0"/>
    </w:p>
    <w:tbl>
      <w:tblPr>
        <w:tblStyle w:val="12"/>
        <w:tblW w:w="0" w:type="auto"/>
        <w:jc w:val="center"/>
        <w:tblLayout w:type="fixed"/>
        <w:tblCellMar>
          <w:top w:w="0" w:type="dxa"/>
          <w:left w:w="108" w:type="dxa"/>
          <w:bottom w:w="0" w:type="dxa"/>
          <w:right w:w="108" w:type="dxa"/>
        </w:tblCellMar>
      </w:tblPr>
      <w:tblGrid>
        <w:gridCol w:w="952"/>
        <w:gridCol w:w="1523"/>
        <w:gridCol w:w="1650"/>
        <w:gridCol w:w="2538"/>
        <w:gridCol w:w="2221"/>
        <w:gridCol w:w="1903"/>
        <w:gridCol w:w="761"/>
        <w:gridCol w:w="1015"/>
        <w:gridCol w:w="1079"/>
        <w:gridCol w:w="1269"/>
      </w:tblGrid>
      <w:tr w14:paraId="4396CCFF">
        <w:tblPrEx>
          <w:tblCellMar>
            <w:top w:w="0" w:type="dxa"/>
            <w:left w:w="108" w:type="dxa"/>
            <w:bottom w:w="0" w:type="dxa"/>
            <w:right w:w="108" w:type="dxa"/>
          </w:tblCellMar>
        </w:tblPrEx>
        <w:trPr>
          <w:cantSplit/>
          <w:tblHeader/>
          <w:jc w:val="center"/>
        </w:trPr>
        <w:tc>
          <w:tcPr>
            <w:tcW w:w="9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06B2EFC">
            <w:pPr>
              <w:keepNext/>
              <w:spacing w:before="60" w:after="60" w:line="252" w:lineRule="auto"/>
            </w:pPr>
            <w:r>
              <w:rPr>
                <w:b/>
                <w:sz w:val="18"/>
              </w:rPr>
              <w:t>ID</w:t>
            </w:r>
          </w:p>
        </w:tc>
        <w:tc>
          <w:tcPr>
            <w:tcW w:w="152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FCCF45A">
            <w:pPr>
              <w:keepNext/>
              <w:spacing w:before="60" w:after="60" w:line="252" w:lineRule="auto"/>
            </w:pPr>
            <w:r>
              <w:rPr>
                <w:b/>
                <w:sz w:val="18"/>
              </w:rPr>
              <w:t>Test case name</w:t>
            </w:r>
          </w:p>
        </w:tc>
        <w:tc>
          <w:tcPr>
            <w:tcW w:w="165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B47FF2F">
            <w:pPr>
              <w:keepNext/>
              <w:spacing w:before="60" w:after="60" w:line="252" w:lineRule="auto"/>
            </w:pPr>
            <w:r>
              <w:rPr>
                <w:b/>
                <w:sz w:val="18"/>
              </w:rPr>
              <w:t>Precondition</w:t>
            </w:r>
          </w:p>
        </w:tc>
        <w:tc>
          <w:tcPr>
            <w:tcW w:w="253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5B41FEA">
            <w:pPr>
              <w:keepNext/>
              <w:spacing w:before="60" w:after="60" w:line="252" w:lineRule="auto"/>
            </w:pPr>
            <w:r>
              <w:rPr>
                <w:b/>
                <w:sz w:val="18"/>
              </w:rPr>
              <w:t>Test step</w:t>
            </w:r>
          </w:p>
        </w:tc>
        <w:tc>
          <w:tcPr>
            <w:tcW w:w="2221"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4A33578">
            <w:pPr>
              <w:keepNext/>
              <w:spacing w:before="60" w:after="60" w:line="252" w:lineRule="auto"/>
            </w:pPr>
            <w:r>
              <w:rPr>
                <w:b/>
                <w:sz w:val="18"/>
              </w:rPr>
              <w:t>Expected Result</w:t>
            </w:r>
          </w:p>
        </w:tc>
        <w:tc>
          <w:tcPr>
            <w:tcW w:w="190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FF5C70C">
            <w:pPr>
              <w:keepNext/>
              <w:spacing w:before="60" w:after="60" w:line="252" w:lineRule="auto"/>
            </w:pPr>
            <w:r>
              <w:rPr>
                <w:b/>
                <w:sz w:val="18"/>
              </w:rPr>
              <w:t>Actual Result</w:t>
            </w:r>
          </w:p>
        </w:tc>
        <w:tc>
          <w:tcPr>
            <w:tcW w:w="761"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4C1AF4D">
            <w:pPr>
              <w:keepNext/>
              <w:spacing w:before="60" w:after="60" w:line="252" w:lineRule="auto"/>
            </w:pPr>
            <w:r>
              <w:rPr>
                <w:b/>
                <w:sz w:val="18"/>
              </w:rPr>
              <w:t>Status</w:t>
            </w:r>
          </w:p>
        </w:tc>
        <w:tc>
          <w:tcPr>
            <w:tcW w:w="1015"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7F8CBD5">
            <w:pPr>
              <w:keepNext/>
              <w:spacing w:before="60" w:after="60" w:line="252" w:lineRule="auto"/>
            </w:pPr>
            <w:r>
              <w:rPr>
                <w:b/>
                <w:sz w:val="18"/>
              </w:rPr>
              <w:t>Tester</w:t>
            </w:r>
          </w:p>
        </w:tc>
        <w:tc>
          <w:tcPr>
            <w:tcW w:w="107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B18B8A9">
            <w:pPr>
              <w:keepNext/>
              <w:spacing w:before="60" w:after="60" w:line="252" w:lineRule="auto"/>
            </w:pPr>
            <w:r>
              <w:rPr>
                <w:b/>
                <w:sz w:val="18"/>
              </w:rPr>
              <w:t>Tested Date</w:t>
            </w:r>
          </w:p>
        </w:tc>
        <w:tc>
          <w:tcPr>
            <w:tcW w:w="126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10DBE97">
            <w:pPr>
              <w:keepNext/>
              <w:spacing w:before="60" w:after="60" w:line="252" w:lineRule="auto"/>
            </w:pPr>
            <w:r>
              <w:rPr>
                <w:b/>
                <w:sz w:val="18"/>
              </w:rPr>
              <w:t>Remark</w:t>
            </w:r>
          </w:p>
        </w:tc>
      </w:tr>
      <w:tr w14:paraId="69220BEE">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3AC9160">
            <w:pPr>
              <w:spacing w:before="60" w:after="60" w:line="252" w:lineRule="auto"/>
            </w:pPr>
            <w:r>
              <w:rPr>
                <w:b w:val="0"/>
                <w:sz w:val="18"/>
              </w:rPr>
              <w:t>FR02-TC01</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30BAFF">
            <w:pPr>
              <w:spacing w:before="60" w:after="60" w:line="252" w:lineRule="auto"/>
            </w:pPr>
            <w:r>
              <w:rPr>
                <w:b w:val="0"/>
                <w:sz w:val="18"/>
              </w:rPr>
              <w:t>Đăng nhập thành công</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30AEF">
            <w:pPr>
              <w:spacing w:before="60" w:after="60" w:line="252" w:lineRule="auto"/>
            </w:pPr>
            <w:r>
              <w:rPr>
                <w:b w:val="0"/>
                <w:sz w:val="18"/>
              </w:rPr>
              <w:t>A chưa khóa, n=0; client sạch phiên.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A7282C">
            <w:pPr>
              <w:spacing w:before="60" w:after="60" w:line="252" w:lineRule="auto"/>
            </w:pPr>
            <w:r>
              <w:rPr>
                <w:b w:val="0"/>
                <w:sz w:val="18"/>
              </w:rPr>
              <w:t>1. Nhập email và mật khẩu đúng của A. 2. Submit một lần. 3. Dùng JWT gọi GET /api/users/me.</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AA47C8">
            <w:pPr>
              <w:spacing w:before="60" w:after="60" w:line="252" w:lineRule="auto"/>
            </w:pPr>
            <w:r>
              <w:rPr>
                <w:b w:val="0"/>
                <w:sz w:val="18"/>
              </w:rPr>
              <w:t>Đăng nhập thành công; trả JWT được backend chấp nhận và đúng tài khoản.</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FC4C7">
            <w:pPr>
              <w:spacing w:before="60" w:after="60" w:line="252" w:lineRule="auto"/>
            </w:pPr>
            <w:r>
              <w:rPr>
                <w:b w:val="0"/>
                <w:sz w:val="18"/>
              </w:rPr>
              <w:t>Login successful; JWT gọi GET /api/users/me được HTTP 200, id=2, email=test@eshop.com.</w:t>
            </w: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7E95FA">
            <w:pPr>
              <w:spacing w:before="60" w:after="60" w:line="252" w:lineRule="auto"/>
            </w:pPr>
            <w:r>
              <w:rPr>
                <w:b w:val="0"/>
                <w:sz w:val="18"/>
              </w:rPr>
              <w:t>Pass</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A85E7CA">
            <w:pPr>
              <w:spacing w:before="60" w:after="60" w:line="252" w:lineRule="auto"/>
            </w:pPr>
            <w:r>
              <w:rPr>
                <w:b w:val="0"/>
                <w:sz w:val="18"/>
              </w:rPr>
              <w:t>Nguyễn Sơn Tùng</w:t>
            </w: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2DE4A8">
            <w:pPr>
              <w:spacing w:before="60" w:after="60" w:line="252" w:lineRule="auto"/>
            </w:pPr>
            <w:r>
              <w:rPr>
                <w:b w:val="0"/>
                <w:sz w:val="18"/>
              </w:rPr>
              <w:t>16/10/2026</w:t>
            </w: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7EA763">
            <w:r>
              <w:t>EC bao phủ: EC1, EC4, EC7, EC10, EC13, EC19.</w:t>
            </w:r>
          </w:p>
        </w:tc>
      </w:tr>
      <w:tr w14:paraId="69DACB1A">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E33051">
            <w:pPr>
              <w:spacing w:before="60" w:after="60" w:line="252" w:lineRule="auto"/>
            </w:pPr>
            <w:r>
              <w:rPr>
                <w:b w:val="0"/>
                <w:sz w:val="18"/>
              </w:rPr>
              <w:t>FR02-TC02</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D88AE1">
            <w:pPr>
              <w:spacing w:before="60" w:after="60" w:line="252" w:lineRule="auto"/>
            </w:pPr>
            <w:r>
              <w:rPr>
                <w:b w:val="0"/>
                <w:sz w:val="18"/>
              </w:rPr>
              <w:t>Sai mật khẩu từ n=0</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3B95E5">
            <w:pPr>
              <w:spacing w:before="60" w:after="60" w:line="252" w:lineRule="auto"/>
            </w:pPr>
            <w:r>
              <w:rPr>
                <w:b w:val="0"/>
                <w:sz w:val="18"/>
              </w:rPr>
              <w:t>A chưa khóa, n=0.</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BB6256D">
            <w:pPr>
              <w:spacing w:before="60" w:after="60" w:line="252" w:lineRule="auto"/>
            </w:pPr>
            <w:r>
              <w:rPr>
                <w:b w:val="0"/>
                <w:sz w:val="18"/>
              </w:rPr>
              <w:t>1. Ghi n trước. 2. Submit A/W một lần. 3. Đọc n và khóa sau request.</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70B91B">
            <w:pPr>
              <w:spacing w:before="60" w:after="60" w:line="252" w:lineRule="auto"/>
            </w:pPr>
            <w:r>
              <w:rPr>
                <w:b w:val="0"/>
                <w:sz w:val="18"/>
              </w:rPr>
              <w:t>Từ chối; không cấp phiên mới; n=1 và chưa khóa.</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ABC899D">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35747A">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D01B6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62F9BB8">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E99E1D">
            <w:r>
              <w:t>EC bao phủ: EC1, EC5, EC7, EC10, EC14, EC17, EC20, EC21, EC22.</w:t>
            </w:r>
          </w:p>
        </w:tc>
      </w:tr>
      <w:tr w14:paraId="040AD916">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499DC89">
            <w:pPr>
              <w:spacing w:before="60" w:after="60" w:line="252" w:lineRule="auto"/>
            </w:pPr>
            <w:r>
              <w:rPr>
                <w:b w:val="0"/>
                <w:sz w:val="18"/>
              </w:rPr>
              <w:t>FR02-TC03</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73A323A">
            <w:pPr>
              <w:spacing w:before="60" w:after="60" w:line="252" w:lineRule="auto"/>
            </w:pPr>
            <w:r>
              <w:rPr>
                <w:b w:val="0"/>
                <w:sz w:val="18"/>
              </w:rPr>
              <w:t>Sai mật khẩu từ n=1</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3FFCD66">
            <w:pPr>
              <w:spacing w:before="60" w:after="60" w:line="252" w:lineRule="auto"/>
            </w:pPr>
            <w:r>
              <w:rPr>
                <w:b w:val="0"/>
                <w:sz w:val="18"/>
              </w:rPr>
              <w:t>A chưa khóa, n=1; không có lần thành công xen giữa.</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07494D">
            <w:pPr>
              <w:spacing w:before="60" w:after="60" w:line="252" w:lineRule="auto"/>
            </w:pPr>
            <w:r>
              <w:rPr>
                <w:b w:val="0"/>
                <w:sz w:val="18"/>
              </w:rPr>
              <w:t>1. Ghi n trước. 2. Submit A/W một lần. 3. Đọc n và khóa.</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CC401B">
            <w:pPr>
              <w:spacing w:before="60" w:after="60" w:line="252" w:lineRule="auto"/>
            </w:pPr>
            <w:r>
              <w:rPr>
                <w:b w:val="0"/>
                <w:sz w:val="18"/>
              </w:rPr>
              <w:t>Từ chối; n=2; chưa khóa; không cấp phiên mới.</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6E64391">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28661AE">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D0F62B">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CEDFBEC">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99161B">
            <w:r>
              <w:t>EC bao phủ: EC1, EC5, EC8, EC10, EC14, EC21, EC22.</w:t>
            </w:r>
          </w:p>
        </w:tc>
      </w:tr>
      <w:tr w14:paraId="2F0CDC5D">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AA091E">
            <w:pPr>
              <w:spacing w:before="60" w:after="60" w:line="252" w:lineRule="auto"/>
            </w:pPr>
            <w:r>
              <w:rPr>
                <w:b w:val="0"/>
                <w:sz w:val="18"/>
              </w:rPr>
              <w:t>FR02-TC04</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3A6452B">
            <w:pPr>
              <w:spacing w:before="60" w:after="60" w:line="252" w:lineRule="auto"/>
            </w:pPr>
            <w:r>
              <w:rPr>
                <w:b w:val="0"/>
                <w:sz w:val="18"/>
              </w:rPr>
              <w:t>Sai lần thứ ba kích hoạt khóa</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C3544">
            <w:pPr>
              <w:spacing w:before="60" w:after="60" w:line="252" w:lineRule="auto"/>
            </w:pPr>
            <w:r>
              <w:rPr>
                <w:b w:val="0"/>
                <w:sz w:val="18"/>
              </w:rPr>
              <w:t>A chưa khóa, n=2; xác nhận cách đạt tiền điều kiện.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C1304E">
            <w:pPr>
              <w:spacing w:before="60" w:after="60" w:line="252" w:lineRule="auto"/>
            </w:pPr>
            <w:r>
              <w:rPr>
                <w:b w:val="0"/>
                <w:sz w:val="18"/>
              </w:rPr>
              <w:t>1. Submit A/W một lần. 2. Đọc n và mốc khóa. 3. Ghi chuỗi thao tác trước đó.</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1C4EA2">
            <w:pPr>
              <w:spacing w:before="60" w:after="60" w:line="252" w:lineRule="auto"/>
            </w:pPr>
            <w:r>
              <w:rPr>
                <w:b w:val="0"/>
                <w:sz w:val="18"/>
              </w:rPr>
              <w:t>Từ chối; n=3; kích hoạt khóa tạm 30 giây. Thời lượng kiểm tiếp ở BVA.</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62700E5">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5CB66D">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4BCAB">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395ACCA">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942D017">
            <w:r>
              <w:t>EC bao phủ: EC1, EC5, EC9, EC10, EC14, EC21, EC23.</w:t>
            </w:r>
          </w:p>
        </w:tc>
      </w:tr>
      <w:tr w14:paraId="7EF45AB6">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516FD3">
            <w:pPr>
              <w:spacing w:before="60" w:after="60" w:line="252" w:lineRule="auto"/>
            </w:pPr>
            <w:r>
              <w:rPr>
                <w:b w:val="0"/>
                <w:sz w:val="18"/>
              </w:rPr>
              <w:t>FR02-TC05</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41B3B30">
            <w:pPr>
              <w:spacing w:before="60" w:after="60" w:line="252" w:lineRule="auto"/>
            </w:pPr>
            <w:r>
              <w:rPr>
                <w:b w:val="0"/>
                <w:sz w:val="18"/>
              </w:rPr>
              <w:t>Đúng mật khẩu nhưng tài khoản còn khóa</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8E5D17">
            <w:pPr>
              <w:spacing w:before="60" w:after="60" w:line="252" w:lineRule="auto"/>
            </w:pPr>
            <w:r>
              <w:rPr>
                <w:b w:val="0"/>
                <w:sz w:val="18"/>
              </w:rPr>
              <w:t>A đang khóa; có mốc bắt đầu khóa thực tế.</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A985C06">
            <w:pPr>
              <w:spacing w:before="60" w:after="60" w:line="252" w:lineRule="auto"/>
            </w:pPr>
            <w:r>
              <w:rPr>
                <w:b w:val="0"/>
                <w:sz w:val="18"/>
              </w:rPr>
              <w:t>1. Sau khoảng 10s, submit A với mật khẩu đúng. 2. Quan sát kết quả.</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ABCBB8">
            <w:pPr>
              <w:spacing w:before="60" w:after="60" w:line="252" w:lineRule="auto"/>
            </w:pPr>
            <w:r>
              <w:rPr>
                <w:b w:val="0"/>
                <w:sz w:val="18"/>
              </w:rPr>
              <w:t>Vẫn từ chối; không cấp phiên đăng nhập mới; thông báo phù hợp.</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4AE0C9">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B37FEC">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DB3E9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7B288C">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008AD05">
            <w:r>
              <w:t>EC bao phủ: EC1, EC4, EC11, EC16, EC18, EC20.</w:t>
            </w:r>
          </w:p>
        </w:tc>
      </w:tr>
      <w:tr w14:paraId="728B4E27">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36B86D">
            <w:pPr>
              <w:spacing w:before="60" w:after="60" w:line="252" w:lineRule="auto"/>
            </w:pPr>
            <w:r>
              <w:rPr>
                <w:b w:val="0"/>
                <w:sz w:val="18"/>
              </w:rPr>
              <w:t>FR02-TC06</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3608CF">
            <w:pPr>
              <w:spacing w:before="60" w:after="60" w:line="252" w:lineRule="auto"/>
            </w:pPr>
            <w:r>
              <w:rPr>
                <w:b w:val="0"/>
                <w:sz w:val="18"/>
              </w:rPr>
              <w:t>Email hợp định dạng nhưng không tồn tại</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6E08AE1">
            <w:pPr>
              <w:spacing w:before="60" w:after="60" w:line="252" w:lineRule="auto"/>
            </w:pPr>
            <w:r>
              <w:rPr>
                <w:b w:val="0"/>
                <w:sz w:val="18"/>
              </w:rPr>
              <w:t>U hợp định dạng và không tồn tại; client sạch phiên.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F2F2C33">
            <w:pPr>
              <w:spacing w:before="60" w:after="60" w:line="252" w:lineRule="auto"/>
            </w:pPr>
            <w:r>
              <w:rPr>
                <w:b w:val="0"/>
                <w:sz w:val="18"/>
              </w:rPr>
              <w:t>1. Nhập U và mật khẩu Test1234!. 2. Submit. 3. Quan sát phản hồi.</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7A0BB2">
            <w:pPr>
              <w:spacing w:before="60" w:after="60" w:line="252" w:lineRule="auto"/>
            </w:pPr>
            <w:r>
              <w:rPr>
                <w:b w:val="0"/>
                <w:sz w:val="18"/>
              </w:rPr>
              <w:t>Từ chối; không cấp phiên; thông báo phù hợp. Không assert bộ đếm U.</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38390D">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A2BA166">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1E752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BDD3F0">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CD8BDF">
            <w:r>
              <w:t>EC bao phủ: EC2, EC6, EC14, EC17, EC20.</w:t>
            </w:r>
          </w:p>
        </w:tc>
      </w:tr>
      <w:tr w14:paraId="59664738">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16C962">
            <w:pPr>
              <w:spacing w:before="60" w:after="60" w:line="252" w:lineRule="auto"/>
            </w:pPr>
            <w:r>
              <w:rPr>
                <w:b w:val="0"/>
                <w:sz w:val="18"/>
              </w:rPr>
              <w:t>FR02-TC07</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1B2254">
            <w:pPr>
              <w:spacing w:before="60" w:after="60" w:line="252" w:lineRule="auto"/>
            </w:pPr>
            <w:r>
              <w:rPr>
                <w:b w:val="0"/>
                <w:sz w:val="18"/>
              </w:rPr>
              <w:t>Validation HTML5 cho email sai định dạng</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1E7A1B">
            <w:pPr>
              <w:spacing w:before="60" w:after="60" w:line="252" w:lineRule="auto"/>
            </w:pPr>
            <w:r>
              <w:rPr>
                <w:b w:val="0"/>
                <w:sz w:val="18"/>
              </w:rPr>
              <w:t>Mở form login; mật khẩu không rỗng.</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6CCE7F">
            <w:pPr>
              <w:spacing w:before="60" w:after="60" w:line="252" w:lineRule="auto"/>
            </w:pPr>
            <w:r>
              <w:rPr>
                <w:b w:val="0"/>
                <w:sz w:val="18"/>
              </w:rPr>
              <w:t>1. Kiểm type của input email. 2. Nhập abc. 3. Submit qua UI, quan sát Network.</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DE0D442">
            <w:pPr>
              <w:spacing w:before="60" w:after="60" w:line="252" w:lineRule="auto"/>
            </w:pPr>
            <w:r>
              <w:rPr>
                <w:b w:val="0"/>
                <w:sz w:val="18"/>
              </w:rPr>
              <w:t>Input type=email; HTML5 chặn submit; không gửi request login.</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A20770">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320A405">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43A28EB">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4D8F9BA">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46E8AE">
            <w:r>
              <w:t>EC bao phủ: EC3, EC15.</w:t>
            </w:r>
          </w:p>
        </w:tc>
      </w:tr>
      <w:tr w14:paraId="6022332C">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BE9DEF">
            <w:pPr>
              <w:spacing w:before="60" w:after="60" w:line="252" w:lineRule="auto"/>
            </w:pPr>
            <w:r>
              <w:rPr>
                <w:b w:val="0"/>
                <w:sz w:val="18"/>
              </w:rPr>
              <w:t>FR02-TC08</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3AF5C5">
            <w:pPr>
              <w:spacing w:before="60" w:after="60" w:line="252" w:lineRule="auto"/>
            </w:pPr>
            <w:r>
              <w:rPr>
                <w:b w:val="0"/>
                <w:sz w:val="18"/>
              </w:rPr>
              <w:t>Đăng nhập sau khi hết thời gian khóa</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2E8869">
            <w:pPr>
              <w:spacing w:before="60" w:after="60" w:line="252" w:lineRule="auto"/>
            </w:pPr>
            <w:r>
              <w:rPr>
                <w:b w:val="0"/>
                <w:sz w:val="18"/>
              </w:rPr>
              <w:t>Tạo lần khóa mới; ghi mốc; không request xen giữa.</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3D03CC">
            <w:pPr>
              <w:spacing w:before="60" w:after="60" w:line="252" w:lineRule="auto"/>
            </w:pPr>
            <w:r>
              <w:rPr>
                <w:b w:val="0"/>
                <w:sz w:val="18"/>
              </w:rPr>
              <w:t>1. Đợi khoảng 35s từ mốc khóa. 2. Submit A với mật khẩu đúng.</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0A24D45">
            <w:pPr>
              <w:spacing w:before="60" w:after="60" w:line="252" w:lineRule="auto"/>
            </w:pPr>
            <w:r>
              <w:rPr>
                <w:b w:val="0"/>
                <w:sz w:val="18"/>
              </w:rPr>
              <w:t>Khóa đã hết; đăng nhập thành công và trả JWT. Chưa kiểm đúng biên 30s.</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203C2">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1B6AF0">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A8F350">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8E50E2D">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831BC48">
            <w:r>
              <w:t>EC bao phủ: EC1, EC4, EC12, EC13, EC24.</w:t>
            </w:r>
          </w:p>
        </w:tc>
      </w:tr>
      <w:tr w14:paraId="538884DB">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9C0A9BC">
            <w:pPr>
              <w:spacing w:before="60" w:after="60" w:line="252" w:lineRule="auto"/>
            </w:pPr>
            <w:r>
              <w:rPr>
                <w:b w:val="0"/>
                <w:sz w:val="18"/>
              </w:rPr>
              <w:t>FR02-TC09</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2C26291">
            <w:pPr>
              <w:spacing w:before="60" w:after="60" w:line="252" w:lineRule="auto"/>
            </w:pPr>
            <w:r>
              <w:rPr>
                <w:b w:val="0"/>
                <w:sz w:val="18"/>
              </w:rPr>
              <w:t>Client lưu token sau thành công</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8EFDE4">
            <w:pPr>
              <w:spacing w:before="60" w:after="60" w:line="252" w:lineRule="auto"/>
            </w:pPr>
            <w:r>
              <w:rPr>
                <w:b w:val="0"/>
                <w:sz w:val="18"/>
              </w:rPr>
              <w:t>A chưa khóa; client sạch phiên.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30B15F2">
            <w:pPr>
              <w:spacing w:before="60" w:after="60" w:line="252" w:lineRule="auto"/>
            </w:pPr>
            <w:r>
              <w:rPr>
                <w:b w:val="0"/>
                <w:sz w:val="18"/>
              </w:rPr>
              <w:t>1. Đăng nhập đúng. 2. Xem Local Storage đúng origin. 3. So token lưu với response.</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64C6EA">
            <w:pPr>
              <w:spacing w:before="60" w:after="60" w:line="252" w:lineRule="auto"/>
            </w:pPr>
            <w:r>
              <w:rPr>
                <w:b w:val="0"/>
                <w:sz w:val="18"/>
              </w:rPr>
              <w:t>Client lưu đúng token để xác thực; giá trị khớp response.</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66A21C">
            <w:pPr>
              <w:spacing w:before="60" w:after="60" w:line="252" w:lineRule="auto"/>
            </w:pPr>
            <w:r>
              <w:rPr>
                <w:b w:val="0"/>
                <w:sz w:val="18"/>
              </w:rPr>
              <w:t>Token Network/Storage khớp; chưa xác nhận origin trong ảnh.</w:t>
            </w: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301BA3">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800EE4C">
            <w:pPr>
              <w:spacing w:before="60" w:after="60" w:line="252" w:lineRule="auto"/>
            </w:pPr>
            <w:r>
              <w:rPr>
                <w:b w:val="0"/>
                <w:sz w:val="18"/>
              </w:rPr>
              <w:t>Nguyễn Sơn Tùng</w:t>
            </w: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BE1E3FB">
            <w:pPr>
              <w:spacing w:before="60" w:after="60" w:line="252" w:lineRule="auto"/>
            </w:pPr>
            <w:r>
              <w:rPr>
                <w:b w:val="0"/>
                <w:sz w:val="18"/>
              </w:rPr>
              <w:t>16/10/2026</w:t>
            </w: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8DE1584">
            <w:r>
              <w:t>EC bao phủ: EC1, EC4, EC13, EC25.</w:t>
            </w:r>
          </w:p>
        </w:tc>
      </w:tr>
      <w:tr w14:paraId="22B3601C">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BC6AC6">
            <w:pPr>
              <w:spacing w:before="60" w:after="60" w:line="252" w:lineRule="auto"/>
            </w:pPr>
            <w:r>
              <w:rPr>
                <w:b w:val="0"/>
                <w:sz w:val="18"/>
              </w:rPr>
              <w:t>FR02-TC10</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5663244">
            <w:pPr>
              <w:spacing w:before="60" w:after="60" w:line="252" w:lineRule="auto"/>
            </w:pPr>
            <w:r>
              <w:rPr>
                <w:b w:val="0"/>
                <w:sz w:val="18"/>
              </w:rPr>
              <w:t>Gửi Bearer token trên request có xác thực</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818A8F">
            <w:pPr>
              <w:spacing w:before="60" w:after="60" w:line="252" w:lineRule="auto"/>
            </w:pPr>
            <w:r>
              <w:rPr>
                <w:b w:val="0"/>
                <w:sz w:val="18"/>
              </w:rPr>
              <w:t>Đã đăng nhập; có danh mục request cần xác thực.</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E39596">
            <w:pPr>
              <w:spacing w:before="60" w:after="60" w:line="252" w:lineRule="auto"/>
            </w:pPr>
            <w:r>
              <w:rPr>
                <w:b w:val="0"/>
                <w:sz w:val="18"/>
              </w:rPr>
              <w:t>1. Kích hoạt từng luồng client cần auth. 2. Kiểm Authorization trong Network.</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40C7D9">
            <w:pPr>
              <w:spacing w:before="60" w:after="60" w:line="252" w:lineRule="auto"/>
            </w:pPr>
            <w:r>
              <w:rPr>
                <w:b w:val="0"/>
                <w:sz w:val="18"/>
              </w:rPr>
              <w:t>Mỗi request trong danh mục có Bearer đúng token; không dùng request tự gửi thay bằng chứng client.</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02D69D">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ADA486">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11031E">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AEDC2E">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1E09D5">
            <w:r>
              <w:t>EC bao phủ: EC1, EC4, EC13, EC26.</w:t>
            </w:r>
          </w:p>
        </w:tc>
      </w:tr>
      <w:tr w14:paraId="2473A644">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0C9492">
            <w:pPr>
              <w:spacing w:before="60" w:after="60" w:line="252" w:lineRule="auto"/>
            </w:pPr>
            <w:r>
              <w:rPr>
                <w:b w:val="0"/>
                <w:sz w:val="18"/>
              </w:rPr>
              <w:t>FR02-TC11</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34DC43">
            <w:pPr>
              <w:spacing w:before="60" w:after="60" w:line="252" w:lineRule="auto"/>
            </w:pPr>
            <w:r>
              <w:rPr>
                <w:b w:val="0"/>
                <w:sz w:val="18"/>
              </w:rPr>
              <w:t>Rà soát nội dung lỗi ở các tình huống đại diện</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40EA636">
            <w:pPr>
              <w:spacing w:before="60" w:after="60" w:line="252" w:lineRule="auto"/>
            </w:pPr>
            <w:r>
              <w:rPr>
                <w:b w:val="0"/>
                <w:sz w:val="18"/>
              </w:rPr>
              <w:t>Dùng kết quả độc lập của TC02, TC05, TC06.</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A5FFBB">
            <w:pPr>
              <w:spacing w:before="60" w:after="60" w:line="252" w:lineRule="auto"/>
            </w:pPr>
            <w:r>
              <w:rPr>
                <w:b w:val="0"/>
                <w:sz w:val="18"/>
              </w:rPr>
              <w:t>1. Đọc thông báo UI và response từng tình huống. 2. Đối chiếu tiêu chí không lộ chi tiết.</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D3786B4">
            <w:pPr>
              <w:spacing w:before="60" w:after="60" w:line="252" w:lineRule="auto"/>
            </w:pPr>
            <w:r>
              <w:rPr>
                <w:b w:val="0"/>
                <w:sz w:val="18"/>
              </w:rPr>
              <w:t>Lỗi phù hợp, không lộ chi tiết nguyên nhân. Phần tiêu chí chưa rõ ghi chờ xác nhận, không ép Pass.</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4184AF">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56308B">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A59D3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EA6D16">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A642F5">
            <w:r>
              <w:t>EC bao phủ: EC1, EC2, EC5, EC6, EC17, EC18.</w:t>
            </w:r>
          </w:p>
        </w:tc>
      </w:tr>
    </w:tbl>
    <w:p w14:paraId="357D78D9">
      <w:r>
        <w:t>TC01 Pass theo kết quả người dùng: đăng nhập thành công, token gọi GET /api/users/me được HTTP 200, id=2, email=test@eshop.com. TC09 đã so token khớp nhưng chưa xác nhận origin ảnh; chưa chốt Pass. E01 là bản chép kết quả terminal trong FR-02/evidence/FR02-TC01-RUN01/User_Provided_Result.md; cần bổ sung ảnh đã che token. Test_Execution.md giữ thông tin run. Response login có user.password dạng rõ là quan sát cần lập báo cáo lỗi riêng, chưa có issue chính thức.</w:t>
      </w:r>
    </w:p>
    <w:p w14:paraId="364FE080">
      <w:r>
        <w:t>Chưa có đánh giá đầy đủ của sinh viên để kết luận các thiếu sót AI. Ghi nhận từng chỉnh sửa và nguồn đối chiếu trong AI Audit; không tự gán verdict. Các điểm chưa rõ trong đặc tả không tự xem là bug hay thiếu sót AI đã chứng minh.</w:t>
      </w:r>
    </w:p>
    <w:p w14:paraId="434BA9A5">
      <w:pPr>
        <w:pStyle w:val="2"/>
      </w:pPr>
      <w:r>
        <w:t>3 Pool B FR09 Mã giảm giá</w:t>
      </w:r>
    </w:p>
    <w:p w14:paraId="03FD7348">
      <w:r>
        <w:t>Đã chọn, chưa thiết kế/chạy. Sẽ trình bày lần lượt Input/Output → điều kiện/EC → đại diện và bảng test Domain; sau đó các bước BVA, bảng test biên, kết quả/bug và AI gap analysis.</w:t>
      </w:r>
    </w:p>
    <w:p w14:paraId="629DB2C1">
      <w:pPr>
        <w:pStyle w:val="2"/>
      </w:pPr>
      <w:r>
        <w:t>4 Pool C FR15 Quản lý sản phẩm</w:t>
      </w:r>
    </w:p>
    <w:p w14:paraId="39232978">
      <w:r>
        <w:t>Đã chọn, chưa thiết kế/chạy. Áp dụng cùng cấu trúc, tập trung tên tối đa 255 ký tự, giá lớn hơn 0, danh mục bắt buộc và thao tác CRUD không ảnh hưởng sản phẩm khác.</w:t>
      </w:r>
    </w:p>
    <w:p w14:paraId="5D5DF17A">
      <w:pPr>
        <w:pStyle w:val="2"/>
      </w:pPr>
      <w:r>
        <w:t>5 Pool D Mobile</w:t>
      </w:r>
    </w:p>
    <w:p w14:paraId="09141312">
      <w:r>
        <w:t>Chưa chốt chức năng. Bản cuối vẫn cần một chức năng Pool D, không được bỏ qua.</w:t>
      </w:r>
    </w:p>
    <w:p w14:paraId="3B421CB3">
      <w:pPr>
        <w:pStyle w:val="2"/>
      </w:pPr>
      <w:r>
        <w:t>6 Tổng kết và hồ sơ hỗ trợ</w:t>
      </w:r>
    </w:p>
    <w:tbl>
      <w:tblPr>
        <w:tblStyle w:val="12"/>
        <w:tblW w:w="0" w:type="auto"/>
        <w:jc w:val="center"/>
        <w:tblLayout w:type="fixed"/>
        <w:tblCellMar>
          <w:top w:w="0" w:type="dxa"/>
          <w:left w:w="108" w:type="dxa"/>
          <w:bottom w:w="0" w:type="dxa"/>
          <w:right w:w="108" w:type="dxa"/>
        </w:tblCellMar>
      </w:tblPr>
      <w:tblGrid>
        <w:gridCol w:w="5352"/>
        <w:gridCol w:w="1912"/>
        <w:gridCol w:w="1912"/>
        <w:gridCol w:w="1912"/>
        <w:gridCol w:w="1912"/>
        <w:gridCol w:w="1912"/>
      </w:tblGrid>
      <w:tr w14:paraId="1961A506">
        <w:tblPrEx>
          <w:tblCellMar>
            <w:top w:w="0" w:type="dxa"/>
            <w:left w:w="108" w:type="dxa"/>
            <w:bottom w:w="0" w:type="dxa"/>
            <w:right w:w="108" w:type="dxa"/>
          </w:tblCellMar>
        </w:tblPrEx>
        <w:trPr>
          <w:cantSplit/>
          <w:tblHeader/>
          <w:jc w:val="center"/>
        </w:trPr>
        <w:tc>
          <w:tcPr>
            <w:tcW w:w="53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A8F7CF0">
            <w:pPr>
              <w:keepNext/>
              <w:spacing w:before="60" w:after="60" w:line="252" w:lineRule="auto"/>
            </w:pPr>
            <w:r>
              <w:rPr>
                <w:b/>
                <w:sz w:val="18"/>
              </w:rPr>
              <w:t>Chức năng</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9B528F0">
            <w:pPr>
              <w:keepNext/>
              <w:spacing w:before="60" w:after="60" w:line="252" w:lineRule="auto"/>
            </w:pPr>
            <w:r>
              <w:rPr>
                <w:b/>
                <w:sz w:val="18"/>
              </w:rPr>
              <w:t>Designed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499043">
            <w:pPr>
              <w:keepNext/>
              <w:spacing w:before="60" w:after="60" w:line="252" w:lineRule="auto"/>
            </w:pPr>
            <w:r>
              <w:rPr>
                <w:b/>
                <w:sz w:val="18"/>
              </w:rPr>
              <w:t>Executed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935330">
            <w:pPr>
              <w:keepNext/>
              <w:spacing w:before="60" w:after="60" w:line="252" w:lineRule="auto"/>
            </w:pPr>
            <w:r>
              <w:rPr>
                <w:b/>
                <w:sz w:val="18"/>
              </w:rPr>
              <w:t>Pass</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DC66AD1">
            <w:pPr>
              <w:keepNext/>
              <w:spacing w:before="60" w:after="60" w:line="252" w:lineRule="auto"/>
            </w:pPr>
            <w:r>
              <w:rPr>
                <w:b/>
                <w:sz w:val="18"/>
              </w:rPr>
              <w:t>Fail</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305AE86">
            <w:pPr>
              <w:keepNext/>
              <w:spacing w:before="60" w:after="60" w:line="252" w:lineRule="auto"/>
            </w:pPr>
            <w:r>
              <w:rPr>
                <w:b/>
                <w:sz w:val="18"/>
              </w:rPr>
              <w:t>Not Run</w:t>
            </w:r>
          </w:p>
        </w:tc>
      </w:tr>
      <w:tr w14:paraId="25ADC019">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B99948">
            <w:pPr>
              <w:spacing w:before="60" w:after="60" w:line="252" w:lineRule="auto"/>
            </w:pPr>
            <w:r>
              <w:rPr>
                <w:b w:val="0"/>
                <w:sz w:val="18"/>
              </w:rPr>
              <w:t>FR-02</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17E68B">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281C7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A234A5">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1E1D1">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79FF06">
            <w:pPr>
              <w:spacing w:before="60" w:after="60" w:line="252" w:lineRule="auto"/>
            </w:pPr>
            <w:r>
              <w:rPr>
                <w:b w:val="0"/>
                <w:sz w:val="18"/>
              </w:rPr>
              <w:t>10</w:t>
            </w:r>
          </w:p>
        </w:tc>
      </w:tr>
      <w:tr w14:paraId="006EC2C2">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D45F2">
            <w:pPr>
              <w:spacing w:before="60" w:after="60" w:line="252" w:lineRule="auto"/>
            </w:pPr>
            <w:r>
              <w:rPr>
                <w:b w:val="0"/>
                <w:sz w:val="18"/>
              </w:rPr>
              <w:t>FR-09</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A51EB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9FD66C">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624D1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5F3D67">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64AC93">
            <w:pPr>
              <w:spacing w:before="60" w:after="60" w:line="252" w:lineRule="auto"/>
            </w:pPr>
            <w:r>
              <w:rPr>
                <w:b w:val="0"/>
                <w:sz w:val="18"/>
              </w:rPr>
              <w:t>0</w:t>
            </w:r>
          </w:p>
        </w:tc>
      </w:tr>
      <w:tr w14:paraId="457B61AD">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9423FE">
            <w:pPr>
              <w:spacing w:before="60" w:after="60" w:line="252" w:lineRule="auto"/>
            </w:pPr>
            <w:r>
              <w:rPr>
                <w:b w:val="0"/>
                <w:sz w:val="18"/>
              </w:rPr>
              <w:t>FR-15</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9E9F1F">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EA898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50E7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BA9789">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DAEA3C">
            <w:pPr>
              <w:spacing w:before="60" w:after="60" w:line="252" w:lineRule="auto"/>
            </w:pPr>
            <w:r>
              <w:rPr>
                <w:b w:val="0"/>
                <w:sz w:val="18"/>
              </w:rPr>
              <w:t>0</w:t>
            </w:r>
          </w:p>
        </w:tc>
      </w:tr>
      <w:tr w14:paraId="7F36C7AF">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F64EE0">
            <w:pPr>
              <w:spacing w:before="60" w:after="60" w:line="252" w:lineRule="auto"/>
            </w:pPr>
            <w:r>
              <w:rPr>
                <w:b w:val="0"/>
                <w:sz w:val="18"/>
              </w:rPr>
              <w:t>Pool D chưa chọn</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BDFAB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868D58">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97EEC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76358D">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AF22A7">
            <w:pPr>
              <w:spacing w:before="60" w:after="60" w:line="252" w:lineRule="auto"/>
            </w:pPr>
            <w:r>
              <w:rPr>
                <w:b w:val="0"/>
                <w:sz w:val="18"/>
              </w:rPr>
              <w:t>0</w:t>
            </w:r>
          </w:p>
        </w:tc>
      </w:tr>
      <w:tr w14:paraId="42636DC7">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BEBA95">
            <w:pPr>
              <w:spacing w:before="60" w:after="60" w:line="252" w:lineRule="auto"/>
            </w:pPr>
            <w:r>
              <w:rPr>
                <w:b w:val="0"/>
                <w:sz w:val="18"/>
              </w:rPr>
              <w:t>Tổng</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25F49D">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A910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B508CA">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721463">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5615E">
            <w:pPr>
              <w:spacing w:before="60" w:after="60" w:line="252" w:lineRule="auto"/>
            </w:pPr>
            <w:r>
              <w:rPr>
                <w:b w:val="0"/>
                <w:sz w:val="18"/>
              </w:rPr>
              <w:t>10</w:t>
            </w:r>
          </w:p>
        </w:tc>
      </w:tr>
    </w:tbl>
    <w:p w14:paraId="0FD42469">
      <w:pPr>
        <w:spacing w:after="40"/>
      </w:pPr>
    </w:p>
    <w:p w14:paraId="6C8F88B2">
      <w:r>
        <w:t>Executed là số test đã hoàn tất đánh giá; TC09 kiểm một phần nằm trong 10 chưa kết luận. Không đếm trùng Domain/BVA. Các số 0 ở phần chưa làm không có nghĩa đã hoàn thành.</w:t>
      </w:r>
    </w:p>
    <w:p w14:paraId="04B2A33F">
      <w:r>
        <w:t>Đã có bốn skill trong skills/: domain-testing, boundary-value-analysis, test-execution-reporting, ai-audit-report; chưa có video demo hoàn chỉnh. Hồ sơ còn cần BVA, các pool chưa làm, bug report/issue nếu có bug, AI Critique, AI Audit và Git log tổng hợp, README tự chấm, PDF và video. Bản Word chỉ hỗ trợ chỉnh sửa, không thay PDF.</w:t>
      </w:r>
    </w:p>
    <w:p w14:paraId="2AC8C411">
      <w:pPr>
        <w:pStyle w:val="2"/>
      </w:pPr>
      <w:r>
        <w:t>7 Tài liệu tham khảo</w:t>
      </w:r>
    </w:p>
    <w:p w14:paraId="0EA464D8">
      <w:pPr>
        <w:pStyle w:val="23"/>
      </w:pPr>
      <w:r>
        <w:t>Đề HW02 mục 6, 9 và 14; slide S04 Domain Testing.</w:t>
      </w:r>
    </w:p>
    <w:p w14:paraId="52E7E896">
      <w:pPr>
        <w:pStyle w:val="23"/>
      </w:pPr>
      <w:r>
        <w:t>README eshop-sut, FR-02/09/15/20.</w:t>
      </w:r>
    </w:p>
    <w:p w14:paraId="1276DECC">
      <w:pPr>
        <w:pStyle w:val="23"/>
      </w:pPr>
      <w:r>
        <w:t>Test cases_Template_En.xlsx trong tài liệu môn học.</w:t>
      </w:r>
    </w:p>
    <w:p w14:paraId="5BCE7168">
      <w:pPr>
        <w:pStyle w:val="23"/>
      </w:pPr>
      <w:r>
        <w:t>FR-02/Requirements_Analysis.md, Domain_Testing.md, Test_Cases.md, Test_Execution.md và evidence/: tài liệu chi tiết.</w:t>
      </w:r>
    </w:p>
    <w:p w14:paraId="3441E05C">
      <w:pPr>
        <w:pStyle w:val="23"/>
      </w:pPr>
      <w:r>
        <w:t>audit/AI_Audit_Report.md: bản audit hiện tại; chưa tích hợp toàn văn thành phụ lục trong bản chính này. Bản nộp cần hoàn thiện phụ lục theo yêu cầu đã thống nhất.</w:t>
      </w:r>
    </w:p>
    <w:sectPr>
      <w:pgSz w:w="16838" w:h="11906" w:orient="landscape"/>
      <w:pgMar w:top="907" w:right="964" w:bottom="90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3A75BB"/>
    <w:rsid w:val="176A73A4"/>
    <w:rsid w:val="2EE26864"/>
    <w:rsid w:val="51A40B5E"/>
    <w:rsid w:val="5F043E1D"/>
    <w:rsid w:val="6A9F78BE"/>
    <w:rsid w:val="736D4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4077</Words>
  <Characters>16983</Characters>
  <Lines>0</Lines>
  <Paragraphs>0</Paragraphs>
  <TotalTime>137</TotalTime>
  <ScaleCrop>false</ScaleCrop>
  <LinksUpToDate>false</LinksUpToDate>
  <CharactersWithSpaces>20580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Tung Nguyen</dc:creator>
  <dc:description>generated by python-docx</dc:description>
  <cp:lastModifiedBy>Tung Nguyen</cp:lastModifiedBy>
  <dcterms:modified xsi:type="dcterms:W3CDTF">2026-10-17T15:22:36Z</dcterms:modified>
  <dc:title>Báo cáo HW02 Domain Testing trên EShop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1033-12.1.0.29162</vt:lpwstr>
  </property>
  <property fmtid="{D5CDD505-2E9C-101B-9397-08002B2CF9AE}" pid="4" name="ICV">
    <vt:lpwstr>352500A3CE92411789E979FB49F43C5F_12</vt:lpwstr>
  </property>
</Properties>
</file>