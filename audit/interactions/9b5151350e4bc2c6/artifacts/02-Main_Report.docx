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ind w:firstLine="245" w:firstLineChars="50"/>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6593" w:type="dxa"/>
            <w:shd w:val="clear" w:color="auto" w:fill="DCEAF5"/>
          </w:tcPr>
          <w:p w14:paraId="3DEC5F9B">
            <w:r>
              <w:rPr>
                <w:b/>
                <w:sz w:val="18"/>
              </w:rPr>
              <w:t>Đầu vào</w:t>
            </w:r>
          </w:p>
        </w:tc>
        <w:tc>
          <w:tcPr>
            <w:tcW w:w="4917"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6593" w:type="dxa"/>
          </w:tcPr>
          <w:p w14:paraId="4BC9849B">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6593" w:type="dxa"/>
          </w:tcPr>
          <w:p w14:paraId="7D1944A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6593" w:type="dxa"/>
          </w:tcPr>
          <w:p w14:paraId="6813711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6593" w:type="dxa"/>
          </w:tcPr>
          <w:p w14:paraId="54459EC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6593" w:type="dxa"/>
          </w:tcPr>
          <w:p w14:paraId="6668150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6593" w:type="dxa"/>
          </w:tcPr>
          <w:p w14:paraId="269242C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6593" w:type="dxa"/>
          </w:tcPr>
          <w:p w14:paraId="31ABC70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6593" w:type="dxa"/>
          </w:tcPr>
          <w:p w14:paraId="2A03C8F4">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n=1; gửi một lần đăng nhập sai.</w:t>
            </w:r>
          </w:p>
        </w:tc>
        <w:tc>
          <w:tcPr>
            <w:tcW w:w="4917"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6593" w:type="dxa"/>
          </w:tcPr>
          <w:p w14:paraId="620766F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6593" w:type="dxa"/>
          </w:tcPr>
          <w:p w14:paraId="56FCAF2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6593" w:type="dxa"/>
          </w:tcPr>
          <w:p w14:paraId="6BAF8AD6">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6593" w:type="dxa"/>
          </w:tcPr>
          <w:p w14:paraId="76B96F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6593" w:type="dxa"/>
          </w:tcPr>
          <w:p w14:paraId="3A58C7E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6593" w:type="dxa"/>
          </w:tcPr>
          <w:p w14:paraId="060D076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6593" w:type="dxa"/>
          </w:tcPr>
          <w:p w14:paraId="4D11D9ED">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6593" w:type="dxa"/>
          </w:tcPr>
          <w:p w14:paraId="4EF9D0F3">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6593" w:type="dxa"/>
          </w:tcPr>
          <w:p w14:paraId="74038C5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6593" w:type="dxa"/>
          </w:tcPr>
          <w:p w14:paraId="16A3DC7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6593" w:type="dxa"/>
          </w:tcPr>
          <w:p w14:paraId="046BBEB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6593" w:type="dxa"/>
          </w:tcPr>
          <w:p w14:paraId="2B886E2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6593" w:type="dxa"/>
          </w:tcPr>
          <w:p w14:paraId="1942E67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6593" w:type="dxa"/>
          </w:tcPr>
          <w:p w14:paraId="5232FEE9">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6593" w:type="dxa"/>
          </w:tcPr>
          <w:p w14:paraId="18F17622">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6593" w:type="dxa"/>
          </w:tcPr>
          <w:p w14:paraId="0D07C66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6593" w:type="dxa"/>
          </w:tcPr>
          <w:p w14:paraId="25D2DDF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6593" w:type="dxa"/>
          </w:tcPr>
          <w:p w14:paraId="0A03026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7646" w:type="dxa"/>
            <w:shd w:val="clear" w:color="auto" w:fill="DCEAF5"/>
          </w:tcPr>
          <w:p w14:paraId="72774AED">
            <w:r>
              <w:rPr>
                <w:b/>
                <w:sz w:val="18"/>
              </w:rPr>
              <w:t>Điều kiện kiểm tra</w:t>
            </w:r>
          </w:p>
        </w:tc>
        <w:tc>
          <w:tcPr>
            <w:tcW w:w="3984"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7646"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7646"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7646"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7646"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7646"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7646"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7646" w:type="dxa"/>
          </w:tcPr>
          <w:p w14:paraId="36CB4D34">
            <w:r>
              <w:rPr>
                <w:b w:val="0"/>
                <w:sz w:val="18"/>
              </w:rPr>
              <w:t>EC3: Email không rỗng, sai định dạng HTML5; EC15: UI chặn submit email sai định dạng</w:t>
            </w:r>
          </w:p>
        </w:tc>
        <w:tc>
          <w:tcPr>
            <w:tcW w:w="3984"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7646"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AEBD05B">
      <w:pPr>
        <w:pStyle w:val="3"/>
      </w:pPr>
      <w:r>
        <w:t>2.5 Boundary Value Analysis</w:t>
      </w:r>
    </w:p>
    <w:p w14:paraId="06FDDC4C">
      <w:r>
        <w:t>Theo S04 trang 26–27, chọn điểm tại biên và hai phía của biên, giữ các đầu vào còn lại phù hợp. FR-02 có ngưỡng khóa ở lần đăng nhập sai thứ 3 và thời hạn khóa 30 giây (README, mục FR-02).</w:t>
      </w:r>
    </w:p>
    <w:p w14:paraId="5388EDDE">
      <w:pPr>
        <w:pStyle w:val="23"/>
      </w:pPr>
      <w: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pPr>
      <w: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pPr>
      <w: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r>
              <w:rPr>
                <w:b/>
                <w:sz w:val="18"/>
              </w:rPr>
              <w:t>Test case</w:t>
            </w:r>
          </w:p>
        </w:tc>
        <w:tc>
          <w:tcPr>
            <w:tcW w:w="3578" w:type="dxa"/>
            <w:shd w:val="clear" w:color="auto" w:fill="DCEAF5"/>
          </w:tcPr>
          <w:p w14:paraId="45361D80">
            <w:r>
              <w:rPr>
                <w:b/>
                <w:sz w:val="18"/>
              </w:rPr>
              <w:t>Điều kiện kiểm tra</w:t>
            </w:r>
          </w:p>
        </w:tc>
        <w:tc>
          <w:tcPr>
            <w:tcW w:w="5219" w:type="dxa"/>
            <w:shd w:val="clear" w:color="auto" w:fill="DCEAF5"/>
          </w:tcPr>
          <w:p w14:paraId="20194E59">
            <w:r>
              <w:rPr>
                <w:b/>
                <w:sz w:val="18"/>
              </w:rPr>
              <w:t>Đầu vào</w:t>
            </w:r>
          </w:p>
        </w:tc>
        <w:tc>
          <w:tcPr>
            <w:tcW w:w="5219" w:type="dxa"/>
            <w:shd w:val="clear" w:color="auto" w:fill="DCEAF5"/>
          </w:tcPr>
          <w:p w14:paraId="37E40EFF">
            <w:r>
              <w:rPr>
                <w:b/>
                <w:sz w:val="18"/>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r>
              <w:rPr>
                <w:b w:val="0"/>
                <w:sz w:val="18"/>
              </w:rPr>
              <w:t>TC03</w:t>
            </w:r>
          </w:p>
        </w:tc>
        <w:tc>
          <w:tcPr>
            <w:tcW w:w="3578" w:type="dxa"/>
          </w:tcPr>
          <w:p w14:paraId="0F015C6B">
            <w:r>
              <w:rPr>
                <w:b w:val="0"/>
                <w:sz w:val="18"/>
              </w:rPr>
              <w:t>Lần sai thứ 2: ngay dưới ngưỡng 3 lần.</w:t>
            </w:r>
          </w:p>
        </w:tc>
        <w:tc>
          <w:tcPr>
            <w:tcW w:w="5219" w:type="dxa"/>
          </w:tcPr>
          <w:p w14:paraId="681A3737">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 Gửi thêm một lần đăng nhập.</w:t>
            </w:r>
          </w:p>
        </w:tc>
        <w:tc>
          <w:tcPr>
            <w:tcW w:w="5219" w:type="dxa"/>
          </w:tcPr>
          <w:p w14:paraId="3F1268ED">
            <w:r>
              <w:rPr>
                <w:b w:val="0"/>
                <w:sz w:val="18"/>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r>
              <w:rPr>
                <w:b w:val="0"/>
                <w:sz w:val="18"/>
              </w:rPr>
              <w:t>TC04</w:t>
            </w:r>
          </w:p>
        </w:tc>
        <w:tc>
          <w:tcPr>
            <w:tcW w:w="3578" w:type="dxa"/>
          </w:tcPr>
          <w:p w14:paraId="2A2A05FB">
            <w:r>
              <w:rPr>
                <w:b w:val="0"/>
                <w:sz w:val="18"/>
              </w:rPr>
              <w:t>Lần sai thứ 3: tại ngưỡng kích hoạt khóa.</w:t>
            </w:r>
          </w:p>
        </w:tc>
        <w:tc>
          <w:tcPr>
            <w:tcW w:w="5219" w:type="dxa"/>
          </w:tcPr>
          <w:p w14:paraId="42B1EC3B">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 Gửi thêm một lần đăng nhập.</w:t>
            </w:r>
          </w:p>
        </w:tc>
        <w:tc>
          <w:tcPr>
            <w:tcW w:w="5219" w:type="dxa"/>
          </w:tcPr>
          <w:p w14:paraId="77D32C1D">
            <w:r>
              <w:rPr>
                <w:b w:val="0"/>
                <w:sz w:val="18"/>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r>
              <w:rPr>
                <w:b w:val="0"/>
                <w:sz w:val="18"/>
              </w:rPr>
              <w:t>TC09</w:t>
            </w:r>
          </w:p>
        </w:tc>
        <w:tc>
          <w:tcPr>
            <w:tcW w:w="3578" w:type="dxa"/>
          </w:tcPr>
          <w:p w14:paraId="48159233">
            <w:r>
              <w:rPr>
                <w:b w:val="0"/>
                <w:sz w:val="18"/>
              </w:rPr>
              <w:t>Lần gửi sai thứ 4: ngay sau lần kích hoạt khóa, trong thời hạn khóa.</w:t>
            </w:r>
          </w:p>
        </w:tc>
        <w:tc>
          <w:tcPr>
            <w:tcW w:w="5219" w:type="dxa"/>
          </w:tcPr>
          <w:p w14:paraId="63CA58A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Tạo 3 lần sai liên tiếp để khóa tài khoản; gửi lần thứ 4 trước khi hết 30 giây.</w:t>
            </w:r>
          </w:p>
        </w:tc>
        <w:tc>
          <w:tcPr>
            <w:tcW w:w="5219" w:type="dxa"/>
          </w:tcPr>
          <w:p w14:paraId="4FEE2247">
            <w:r>
              <w:rPr>
                <w:b w:val="0"/>
                <w:sz w:val="18"/>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r>
              <w:rPr>
                <w:b w:val="0"/>
                <w:sz w:val="18"/>
              </w:rPr>
              <w:t>TC10</w:t>
            </w:r>
          </w:p>
        </w:tc>
        <w:tc>
          <w:tcPr>
            <w:tcW w:w="3578" w:type="dxa"/>
          </w:tcPr>
          <w:p w14:paraId="3A06C4BB">
            <w:r>
              <w:rPr>
                <w:b w:val="0"/>
                <w:sz w:val="18"/>
              </w:rPr>
              <w:t>t = 0 giây: tại mốc bắt đầu khóa.</w:t>
            </w:r>
          </w:p>
        </w:tc>
        <w:tc>
          <w:tcPr>
            <w:tcW w:w="5219" w:type="dxa"/>
          </w:tcPr>
          <w:p w14:paraId="7B661E0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giữ đồng hồ tại thời điểm khóa vừa kích hoạt; thử đăng nhập đúng.</w:t>
            </w:r>
          </w:p>
        </w:tc>
        <w:tc>
          <w:tcPr>
            <w:tcW w:w="5219" w:type="dxa"/>
          </w:tcPr>
          <w:p w14:paraId="325EBB55">
            <w:r>
              <w:rPr>
                <w:b w:val="0"/>
                <w:sz w:val="18"/>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r>
              <w:rPr>
                <w:b w:val="0"/>
                <w:sz w:val="18"/>
              </w:rPr>
              <w:t>TC11</w:t>
            </w:r>
          </w:p>
        </w:tc>
        <w:tc>
          <w:tcPr>
            <w:tcW w:w="3578" w:type="dxa"/>
          </w:tcPr>
          <w:p w14:paraId="40E81635">
            <w:r>
              <w:rPr>
                <w:b w:val="0"/>
                <w:sz w:val="18"/>
              </w:rPr>
              <w:t>t = 1 giây: ngay sau mốc bắt đầu khóa theo bước chọn 1 giây.</w:t>
            </w:r>
          </w:p>
        </w:tc>
        <w:tc>
          <w:tcPr>
            <w:tcW w:w="5219" w:type="dxa"/>
          </w:tcPr>
          <w:p w14:paraId="53BD1B00">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1 giây.</w:t>
            </w:r>
          </w:p>
        </w:tc>
        <w:tc>
          <w:tcPr>
            <w:tcW w:w="5219" w:type="dxa"/>
          </w:tcPr>
          <w:p w14:paraId="366C8F2C">
            <w:r>
              <w:rPr>
                <w:b w:val="0"/>
                <w:sz w:val="18"/>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r>
              <w:rPr>
                <w:b w:val="0"/>
                <w:sz w:val="18"/>
              </w:rPr>
              <w:t>TC12</w:t>
            </w:r>
          </w:p>
        </w:tc>
        <w:tc>
          <w:tcPr>
            <w:tcW w:w="3578" w:type="dxa"/>
          </w:tcPr>
          <w:p w14:paraId="558BF0D9">
            <w:r>
              <w:rPr>
                <w:b w:val="0"/>
                <w:sz w:val="18"/>
              </w:rPr>
              <w:t>t = 29 giây: ngay trước thời hạn 30 giây theo bước chọn 1 giây.</w:t>
            </w:r>
          </w:p>
        </w:tc>
        <w:tc>
          <w:tcPr>
            <w:tcW w:w="5219" w:type="dxa"/>
          </w:tcPr>
          <w:p w14:paraId="42B316D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29 giây.</w:t>
            </w:r>
          </w:p>
        </w:tc>
        <w:tc>
          <w:tcPr>
            <w:tcW w:w="5219" w:type="dxa"/>
          </w:tcPr>
          <w:p w14:paraId="62BE8607">
            <w:r>
              <w:rPr>
                <w:b w:val="0"/>
                <w:sz w:val="18"/>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r>
              <w:rPr>
                <w:b w:val="0"/>
                <w:sz w:val="18"/>
              </w:rPr>
              <w:t>TC13</w:t>
            </w:r>
          </w:p>
        </w:tc>
        <w:tc>
          <w:tcPr>
            <w:tcW w:w="3578" w:type="dxa"/>
          </w:tcPr>
          <w:p w14:paraId="197972F5">
            <w:r>
              <w:rPr>
                <w:b w:val="0"/>
                <w:sz w:val="18"/>
              </w:rPr>
              <w:t>t = 30 giây: tại đúng thời hạn khóa.</w:t>
            </w:r>
          </w:p>
        </w:tc>
        <w:tc>
          <w:tcPr>
            <w:tcW w:w="5219" w:type="dxa"/>
          </w:tcPr>
          <w:p w14:paraId="096463B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dùng đồng hồ kiểm soát được để thử đăng nhập đúng tại t = 30 giây.</w:t>
            </w:r>
          </w:p>
        </w:tc>
        <w:tc>
          <w:tcPr>
            <w:tcW w:w="5219" w:type="dxa"/>
          </w:tcPr>
          <w:p w14:paraId="1DC89FC7">
            <w:r>
              <w:rPr>
                <w:b w:val="0"/>
                <w:sz w:val="18"/>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r>
              <w:rPr>
                <w:b w:val="0"/>
                <w:sz w:val="18"/>
              </w:rPr>
              <w:t>TC14</w:t>
            </w:r>
          </w:p>
        </w:tc>
        <w:tc>
          <w:tcPr>
            <w:tcW w:w="3578" w:type="dxa"/>
          </w:tcPr>
          <w:p w14:paraId="30F62BE7">
            <w:r>
              <w:rPr>
                <w:b w:val="0"/>
                <w:sz w:val="18"/>
              </w:rPr>
              <w:t>t = 31 giây: ngay sau thời hạn 30 giây theo bước chọn 1 giây.</w:t>
            </w:r>
          </w:p>
        </w:tc>
        <w:tc>
          <w:tcPr>
            <w:tcW w:w="5219" w:type="dxa"/>
          </w:tcPr>
          <w:p w14:paraId="0ED4011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yêu cầu xen giữa; thử đăng nhập đúng tại t = 31 giây.</w:t>
            </w:r>
          </w:p>
        </w:tc>
        <w:tc>
          <w:tcPr>
            <w:tcW w:w="5219" w:type="dxa"/>
          </w:tcPr>
          <w:p w14:paraId="5CD6D0BB">
            <w:r>
              <w:rPr>
                <w:b w:val="0"/>
                <w:sz w:val="18"/>
              </w:rPr>
              <w:t>Khóa đã hết hiệu lực; đăng nhập thành công và trả JWT. Không kết luận bộ đếm được reset.</w:t>
            </w:r>
          </w:p>
        </w:tc>
      </w:tr>
    </w:tbl>
    <w:p w14:paraId="168CB6DB">
      <w:pPr>
        <w:pStyle w:val="3"/>
      </w:pPr>
      <w:r>
        <w:t>2.6 AI gap analysis</w:t>
      </w:r>
    </w:p>
    <w:p w14:paraId="3EC41AF8">
      <w:pPr>
        <w:pStyle w:val="23"/>
      </w:pPr>
      <w:r>
        <w:t>Thiếu sót của AI: đưa TC02 (lần đăng nhập sai thứ 1) vào bảng BVA kiểm tra ngưỡng khóa 3 lần, dù đây không phải điểm sát ngưỡng đang xét.</w:t>
      </w:r>
    </w:p>
    <w:p w14:paraId="1556DA4D">
      <w:pPr>
        <w:pStyle w:val="23"/>
      </w:pPr>
      <w:r>
        <w:t>Nguyên nhân: AI gộp kiểm tra trạng thái ban đầu và quy tắc tăng bộ đếm vào phần kiểm thử biên mà chưa phân biệt rõ mục tiêu của từng test.</w:t>
      </w:r>
    </w:p>
    <w:p w14:paraId="0D21B253">
      <w:pPr>
        <w:pStyle w:val="23"/>
      </w:pPr>
      <w:r>
        <w:t>Sinh viên phát hiện khi đối chiếu S04: với ngưỡng 3 lần, các điểm cần xét là lần sai thứ 2, lần sai thứ 3 và lần gửi sai thứ 4 khi tài khoản còn khóa.</w:t>
      </w:r>
    </w:p>
    <w:p w14:paraId="67371384">
      <w:pPr>
        <w:pStyle w:val="23"/>
      </w:pPr>
      <w: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pPr>
      <w:r>
        <w:t>3 Pool B FR09 Mã giảm giá</w:t>
      </w:r>
    </w:p>
    <w:p w14:paraId="6A1E59DB">
      <w:pPr>
        <w:pStyle w:val="3"/>
      </w:pPr>
      <w:r>
        <w:t>3.1 Yêu cầu làm cơ sở kiểm thử</w:t>
      </w:r>
    </w:p>
    <w:p w14:paraId="2F6E63E4">
      <w:pPr>
        <w:pStyle w:val="23"/>
      </w:pPr>
      <w:r>
        <w:t>Mã phải tồn tại và đang hoạt động (is_active = 1).</w:t>
      </w:r>
    </w:p>
    <w:p w14:paraId="7F6B9266">
      <w:pPr>
        <w:pStyle w:val="23"/>
      </w:pPr>
      <w:r>
        <w:t>Thời điểm hiện tại phải trước expired_at; tại đúng hạn hoặc sau hạn không áp dụng mã.</w:t>
      </w:r>
    </w:p>
    <w:p w14:paraId="49CD210A">
      <w:pPr>
        <w:pStyle w:val="23"/>
      </w:pPr>
      <w:r>
        <w:t>Tổng đơn trước giảm phải ≥ min_order_amount; người dùng có JWT hợp lệ; số lượt đã dùng của người dùng &lt; max_uses_per_user.</w:t>
      </w:r>
    </w:p>
    <w:p w14:paraId="56A893A9">
      <w:pPr>
        <w:pStyle w:val="23"/>
      </w:pPr>
      <w:r>
        <w:t>Loại percent: discount_amount = total × discount_value / 100; loại fixed: discount_amount = discount_value. Tổng sau giảm: final_amount = total − discount_amount.</w:t>
      </w:r>
    </w:p>
    <w:p w14:paraId="16ED25B8">
      <w:pPr>
        <w:pStyle w:val="23"/>
      </w:pPr>
      <w:r>
        <w:t>Dữ liệu mẫu: SAVE10 giảm 10%, ngưỡng 300.000 đ, giới hạn 1 lượt; BIGBUY giảm 50.000 đ, ngưỡng 500.000 đ, giới hạn 1 lượt; VIP100 giảm 100.000 đ, ngưỡng 300.000 đ, giới hạn 2 lượt. Nguồn: eshop-sut/README.md, mục FR-09.</w:t>
      </w:r>
    </w:p>
    <w:p w14:paraId="1EB48577">
      <w:pPr>
        <w:pStyle w:val="3"/>
      </w:pPr>
      <w:r>
        <w:t>3.2 Domain Testing Bước 1 Xác định Input và Output</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3727"/>
        <w:gridCol w:w="7604"/>
      </w:tblGrid>
      <w:tr w14:paraId="575864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7F6A187">
            <w:r>
              <w:rPr>
                <w:b/>
                <w:sz w:val="18"/>
              </w:rPr>
              <w:t>Chức năng</w:t>
            </w:r>
          </w:p>
        </w:tc>
        <w:tc>
          <w:tcPr>
            <w:tcW w:w="3727" w:type="dxa"/>
            <w:shd w:val="clear" w:color="auto" w:fill="DCEAF5"/>
          </w:tcPr>
          <w:p w14:paraId="2D36BB01">
            <w:r>
              <w:rPr>
                <w:b/>
                <w:sz w:val="18"/>
              </w:rPr>
              <w:t>Đầu vào</w:t>
            </w:r>
          </w:p>
        </w:tc>
        <w:tc>
          <w:tcPr>
            <w:tcW w:w="7604" w:type="dxa"/>
            <w:shd w:val="clear" w:color="auto" w:fill="DCEAF5"/>
          </w:tcPr>
          <w:p w14:paraId="2BC54D35">
            <w:r>
              <w:rPr>
                <w:b/>
                <w:sz w:val="18"/>
              </w:rPr>
              <w:t>Đầu ra</w:t>
            </w:r>
          </w:p>
        </w:tc>
      </w:tr>
      <w:tr w14:paraId="412F5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0025765">
            <w:r>
              <w:rPr>
                <w:b w:val="0"/>
                <w:sz w:val="18"/>
              </w:rPr>
              <w:t>FR-09 Mã giảm giá</w:t>
            </w:r>
          </w:p>
        </w:tc>
        <w:tc>
          <w:tcPr>
            <w:tcW w:w="3727" w:type="dxa"/>
            <w:shd w:val="clear" w:color="auto" w:fill="FFFFFF"/>
          </w:tcPr>
          <w:p w14:paraId="3C6FC040">
            <w:r>
              <w:rPr>
                <w:b w:val="0"/>
                <w:sz w:val="18"/>
              </w:rPr>
              <w:t>Mã giảm giá do người dùng nhập tại Checkout.</w:t>
            </w:r>
          </w:p>
        </w:tc>
        <w:tc>
          <w:tcPr>
            <w:tcW w:w="7604" w:type="dxa"/>
            <w:shd w:val="clear" w:color="auto" w:fill="FFFFFF"/>
          </w:tcPr>
          <w:p w14:paraId="1B31F477">
            <w:r>
              <w:rPr>
                <w:b w:val="0"/>
                <w:sz w:val="18"/>
              </w:rPr>
              <w:t>Kết quả áp dụng mã; thông báo lỗi nếu không đủ điều kiện; số tiền giảm và tổng tiền sau giảm.</w:t>
            </w:r>
          </w:p>
        </w:tc>
      </w:tr>
    </w:tbl>
    <w:p w14:paraId="2C99F442">
      <w:r>
        <w:t>Ngữ cảnh: tổng đơn do hệ thống tính từ giỏ hàng, trạng thái và loại mã, giá trị giảm, ngưỡng tiền, expired_at, JWT và lịch sử lượt dùng. Chuẩn bị giỏ hàng/sản phẩm để có tổng cần kiểm tra; không xem tổng do client tự gửi là giá trị chuẩn.</w:t>
      </w:r>
    </w:p>
    <w:p w14:paraId="0B744BA0">
      <w:pPr>
        <w:pStyle w:val="3"/>
      </w:pPr>
      <w:r>
        <w:t>3.3 Domain Testing Bước 2 Xác định điều kiện và EC</w:t>
      </w:r>
    </w:p>
    <w:p w14:paraId="797630D8">
      <w:r>
        <w:t>Phân lớp theo 5 điều kiện áp dụng và hai cách tính giảm giá. Trạng thái/thời gian là ngữ cảnh, không phải trường nhập thêm. Các lớp Output thể hiện kết quả đúng được mong đợi, kể cả từ chối áp dụng mã.</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3683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4B2B6702">
            <w:r>
              <w:rPr>
                <w:b/>
                <w:sz w:val="18"/>
              </w:rPr>
              <w:t>ID</w:t>
            </w:r>
          </w:p>
        </w:tc>
        <w:tc>
          <w:tcPr>
            <w:tcW w:w="3727" w:type="dxa"/>
            <w:shd w:val="clear" w:color="auto" w:fill="DCEAF5"/>
          </w:tcPr>
          <w:p w14:paraId="7959B64C">
            <w:r>
              <w:rPr>
                <w:b/>
                <w:sz w:val="18"/>
              </w:rPr>
              <w:t>Đầu vào/đầu ra</w:t>
            </w:r>
          </w:p>
        </w:tc>
        <w:tc>
          <w:tcPr>
            <w:tcW w:w="10139" w:type="dxa"/>
            <w:shd w:val="clear" w:color="auto" w:fill="DCEAF5"/>
          </w:tcPr>
          <w:p w14:paraId="3739865B">
            <w:r>
              <w:rPr>
                <w:b/>
                <w:sz w:val="18"/>
              </w:rPr>
              <w:t>Lớp tương đương</w:t>
            </w:r>
          </w:p>
        </w:tc>
      </w:tr>
      <w:tr w14:paraId="5DE48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E40190">
            <w:r>
              <w:rPr>
                <w:b w:val="0"/>
                <w:sz w:val="18"/>
              </w:rPr>
              <w:t>EC1</w:t>
            </w:r>
          </w:p>
        </w:tc>
        <w:tc>
          <w:tcPr>
            <w:tcW w:w="3727" w:type="dxa"/>
            <w:shd w:val="clear" w:color="auto" w:fill="FFFFFF"/>
          </w:tcPr>
          <w:p w14:paraId="2F01B499">
            <w:r>
              <w:rPr>
                <w:b w:val="0"/>
                <w:sz w:val="18"/>
              </w:rPr>
              <w:t>Mã giảm giá</w:t>
            </w:r>
          </w:p>
        </w:tc>
        <w:tc>
          <w:tcPr>
            <w:tcW w:w="10139" w:type="dxa"/>
            <w:shd w:val="clear" w:color="auto" w:fill="FFFFFF"/>
          </w:tcPr>
          <w:p w14:paraId="2DBCB5A7">
            <w:r>
              <w:rPr>
                <w:b w:val="0"/>
                <w:sz w:val="18"/>
              </w:rPr>
              <w:t>Mã tồn tại và đang hoạt động</w:t>
            </w:r>
          </w:p>
        </w:tc>
      </w:tr>
      <w:tr w14:paraId="19D28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637B357">
            <w:r>
              <w:rPr>
                <w:b w:val="0"/>
                <w:sz w:val="18"/>
              </w:rPr>
              <w:t>EC2</w:t>
            </w:r>
          </w:p>
        </w:tc>
        <w:tc>
          <w:tcPr>
            <w:tcW w:w="3727" w:type="dxa"/>
            <w:shd w:val="clear" w:color="auto" w:fill="FFFFFF"/>
          </w:tcPr>
          <w:p w14:paraId="35BBEA28">
            <w:r>
              <w:rPr>
                <w:b w:val="0"/>
                <w:sz w:val="18"/>
              </w:rPr>
              <w:t>Mã giảm giá</w:t>
            </w:r>
          </w:p>
        </w:tc>
        <w:tc>
          <w:tcPr>
            <w:tcW w:w="10139" w:type="dxa"/>
            <w:shd w:val="clear" w:color="auto" w:fill="FFFFFF"/>
          </w:tcPr>
          <w:p w14:paraId="42894D5D">
            <w:r>
              <w:rPr>
                <w:b w:val="0"/>
                <w:sz w:val="18"/>
              </w:rPr>
              <w:t>Mã không tồn tại</w:t>
            </w:r>
          </w:p>
        </w:tc>
      </w:tr>
      <w:tr w14:paraId="2FC8E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8D3822">
            <w:r>
              <w:rPr>
                <w:b w:val="0"/>
                <w:sz w:val="18"/>
              </w:rPr>
              <w:t>EC3</w:t>
            </w:r>
          </w:p>
        </w:tc>
        <w:tc>
          <w:tcPr>
            <w:tcW w:w="3727" w:type="dxa"/>
            <w:shd w:val="clear" w:color="auto" w:fill="FFFFFF"/>
          </w:tcPr>
          <w:p w14:paraId="30B28CA8">
            <w:r>
              <w:rPr>
                <w:b w:val="0"/>
                <w:sz w:val="18"/>
              </w:rPr>
              <w:t>Mã giảm giá</w:t>
            </w:r>
          </w:p>
        </w:tc>
        <w:tc>
          <w:tcPr>
            <w:tcW w:w="10139" w:type="dxa"/>
            <w:shd w:val="clear" w:color="auto" w:fill="FFFFFF"/>
          </w:tcPr>
          <w:p w14:paraId="5F7A30F8">
            <w:r>
              <w:rPr>
                <w:b w:val="0"/>
                <w:sz w:val="18"/>
              </w:rPr>
              <w:t>Mã tồn tại nhưng không hoạt động</w:t>
            </w:r>
          </w:p>
        </w:tc>
      </w:tr>
      <w:tr w14:paraId="0D807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45ED6B">
            <w:r>
              <w:rPr>
                <w:b w:val="0"/>
                <w:sz w:val="18"/>
              </w:rPr>
              <w:t>EC4</w:t>
            </w:r>
          </w:p>
        </w:tc>
        <w:tc>
          <w:tcPr>
            <w:tcW w:w="3727" w:type="dxa"/>
            <w:shd w:val="clear" w:color="auto" w:fill="FFFFFF"/>
          </w:tcPr>
          <w:p w14:paraId="64452FE0">
            <w:r>
              <w:rPr>
                <w:b w:val="0"/>
                <w:sz w:val="18"/>
              </w:rPr>
              <w:t>Thời điểm kiểm tra</w:t>
            </w:r>
          </w:p>
        </w:tc>
        <w:tc>
          <w:tcPr>
            <w:tcW w:w="10139" w:type="dxa"/>
            <w:shd w:val="clear" w:color="auto" w:fill="FFFFFF"/>
          </w:tcPr>
          <w:p w14:paraId="316040AF">
            <w:r>
              <w:rPr>
                <w:b w:val="0"/>
                <w:sz w:val="18"/>
              </w:rPr>
              <w:t>Thời điểm hiện tại trước expired_at</w:t>
            </w:r>
          </w:p>
        </w:tc>
      </w:tr>
      <w:tr w14:paraId="080D7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FBFCA5">
            <w:r>
              <w:rPr>
                <w:b w:val="0"/>
                <w:sz w:val="18"/>
              </w:rPr>
              <w:t>EC5</w:t>
            </w:r>
          </w:p>
        </w:tc>
        <w:tc>
          <w:tcPr>
            <w:tcW w:w="3727" w:type="dxa"/>
            <w:shd w:val="clear" w:color="auto" w:fill="FFFFFF"/>
          </w:tcPr>
          <w:p w14:paraId="4CF5C03F">
            <w:r>
              <w:rPr>
                <w:b w:val="0"/>
                <w:sz w:val="18"/>
              </w:rPr>
              <w:t>Thời điểm kiểm tra</w:t>
            </w:r>
          </w:p>
        </w:tc>
        <w:tc>
          <w:tcPr>
            <w:tcW w:w="10139" w:type="dxa"/>
            <w:shd w:val="clear" w:color="auto" w:fill="FFFFFF"/>
          </w:tcPr>
          <w:p w14:paraId="7740F2AB">
            <w:r>
              <w:rPr>
                <w:b w:val="0"/>
                <w:sz w:val="18"/>
              </w:rPr>
              <w:t>Thời điểm hiện tại bằng expired_at</w:t>
            </w:r>
          </w:p>
        </w:tc>
      </w:tr>
      <w:tr w14:paraId="1BAC0E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6FFC57D">
            <w:r>
              <w:rPr>
                <w:b w:val="0"/>
                <w:sz w:val="18"/>
              </w:rPr>
              <w:t>EC6</w:t>
            </w:r>
          </w:p>
        </w:tc>
        <w:tc>
          <w:tcPr>
            <w:tcW w:w="3727" w:type="dxa"/>
            <w:shd w:val="clear" w:color="auto" w:fill="FFFFFF"/>
          </w:tcPr>
          <w:p w14:paraId="5FAFC619">
            <w:r>
              <w:rPr>
                <w:b w:val="0"/>
                <w:sz w:val="18"/>
              </w:rPr>
              <w:t>Thời điểm kiểm tra</w:t>
            </w:r>
          </w:p>
        </w:tc>
        <w:tc>
          <w:tcPr>
            <w:tcW w:w="10139" w:type="dxa"/>
            <w:shd w:val="clear" w:color="auto" w:fill="FFFFFF"/>
          </w:tcPr>
          <w:p w14:paraId="4706EC2D">
            <w:r>
              <w:rPr>
                <w:b w:val="0"/>
                <w:sz w:val="18"/>
              </w:rPr>
              <w:t>Thời điểm hiện tại sau expired_at</w:t>
            </w:r>
          </w:p>
        </w:tc>
      </w:tr>
      <w:tr w14:paraId="4B8C2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239041">
            <w:r>
              <w:rPr>
                <w:b w:val="0"/>
                <w:sz w:val="18"/>
              </w:rPr>
              <w:t>EC7</w:t>
            </w:r>
          </w:p>
        </w:tc>
        <w:tc>
          <w:tcPr>
            <w:tcW w:w="3727" w:type="dxa"/>
            <w:shd w:val="clear" w:color="auto" w:fill="FFFFFF"/>
          </w:tcPr>
          <w:p w14:paraId="557DF2F5">
            <w:r>
              <w:rPr>
                <w:b w:val="0"/>
                <w:sz w:val="18"/>
              </w:rPr>
              <w:t>Tổng đơn trước giảm giá</w:t>
            </w:r>
          </w:p>
        </w:tc>
        <w:tc>
          <w:tcPr>
            <w:tcW w:w="10139" w:type="dxa"/>
            <w:shd w:val="clear" w:color="auto" w:fill="FFFFFF"/>
          </w:tcPr>
          <w:p w14:paraId="28A297AF">
            <w:r>
              <w:rPr>
                <w:b w:val="0"/>
                <w:sz w:val="18"/>
              </w:rPr>
              <w:t>Tổng đơn ≥ min_order_amount</w:t>
            </w:r>
          </w:p>
        </w:tc>
      </w:tr>
      <w:tr w14:paraId="1F0A9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CE39227">
            <w:r>
              <w:rPr>
                <w:b w:val="0"/>
                <w:sz w:val="18"/>
              </w:rPr>
              <w:t>EC8</w:t>
            </w:r>
          </w:p>
        </w:tc>
        <w:tc>
          <w:tcPr>
            <w:tcW w:w="3727" w:type="dxa"/>
            <w:shd w:val="clear" w:color="auto" w:fill="FFFFFF"/>
          </w:tcPr>
          <w:p w14:paraId="2E8BECFF">
            <w:r>
              <w:rPr>
                <w:b w:val="0"/>
                <w:sz w:val="18"/>
              </w:rPr>
              <w:t>Tổng đơn trước giảm giá</w:t>
            </w:r>
          </w:p>
        </w:tc>
        <w:tc>
          <w:tcPr>
            <w:tcW w:w="10139" w:type="dxa"/>
            <w:shd w:val="clear" w:color="auto" w:fill="FFFFFF"/>
          </w:tcPr>
          <w:p w14:paraId="267827BC">
            <w:r>
              <w:rPr>
                <w:b w:val="0"/>
                <w:sz w:val="18"/>
              </w:rPr>
              <w:t>Tổng đơn &lt; min_order_amount</w:t>
            </w:r>
          </w:p>
        </w:tc>
      </w:tr>
      <w:tr w14:paraId="109FBC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51B658">
            <w:r>
              <w:rPr>
                <w:b w:val="0"/>
                <w:sz w:val="18"/>
              </w:rPr>
              <w:t>EC9</w:t>
            </w:r>
          </w:p>
        </w:tc>
        <w:tc>
          <w:tcPr>
            <w:tcW w:w="3727" w:type="dxa"/>
            <w:shd w:val="clear" w:color="auto" w:fill="FFFFFF"/>
          </w:tcPr>
          <w:p w14:paraId="5DF8EC7D">
            <w:r>
              <w:rPr>
                <w:b w:val="0"/>
                <w:sz w:val="18"/>
              </w:rPr>
              <w:t>Xác thực</w:t>
            </w:r>
          </w:p>
        </w:tc>
        <w:tc>
          <w:tcPr>
            <w:tcW w:w="10139" w:type="dxa"/>
            <w:shd w:val="clear" w:color="auto" w:fill="FFFFFF"/>
          </w:tcPr>
          <w:p w14:paraId="39B849F9">
            <w:r>
              <w:rPr>
                <w:b w:val="0"/>
                <w:sz w:val="18"/>
              </w:rPr>
              <w:t>Có JWT hợp lệ</w:t>
            </w:r>
          </w:p>
        </w:tc>
      </w:tr>
      <w:tr w14:paraId="696AB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1F41A6">
            <w:r>
              <w:rPr>
                <w:b w:val="0"/>
                <w:sz w:val="18"/>
              </w:rPr>
              <w:t>EC10</w:t>
            </w:r>
          </w:p>
        </w:tc>
        <w:tc>
          <w:tcPr>
            <w:tcW w:w="3727" w:type="dxa"/>
            <w:shd w:val="clear" w:color="auto" w:fill="FFFFFF"/>
          </w:tcPr>
          <w:p w14:paraId="2AC25922">
            <w:r>
              <w:rPr>
                <w:b w:val="0"/>
                <w:sz w:val="18"/>
              </w:rPr>
              <w:t>Xác thực</w:t>
            </w:r>
          </w:p>
        </w:tc>
        <w:tc>
          <w:tcPr>
            <w:tcW w:w="10139" w:type="dxa"/>
            <w:shd w:val="clear" w:color="auto" w:fill="FFFFFF"/>
          </w:tcPr>
          <w:p w14:paraId="152EF4E6">
            <w:r>
              <w:rPr>
                <w:b w:val="0"/>
                <w:sz w:val="18"/>
              </w:rPr>
              <w:t>Không có JWT</w:t>
            </w:r>
          </w:p>
        </w:tc>
      </w:tr>
      <w:tr w14:paraId="053B98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A5256A">
            <w:r>
              <w:rPr>
                <w:b w:val="0"/>
                <w:sz w:val="18"/>
              </w:rPr>
              <w:t>EC11</w:t>
            </w:r>
          </w:p>
        </w:tc>
        <w:tc>
          <w:tcPr>
            <w:tcW w:w="3727" w:type="dxa"/>
            <w:shd w:val="clear" w:color="auto" w:fill="FFFFFF"/>
          </w:tcPr>
          <w:p w14:paraId="3FC49DAB">
            <w:r>
              <w:rPr>
                <w:b w:val="0"/>
                <w:sz w:val="18"/>
              </w:rPr>
              <w:t>Xác thực</w:t>
            </w:r>
          </w:p>
        </w:tc>
        <w:tc>
          <w:tcPr>
            <w:tcW w:w="10139" w:type="dxa"/>
            <w:shd w:val="clear" w:color="auto" w:fill="FFFFFF"/>
          </w:tcPr>
          <w:p w14:paraId="31E8E96F">
            <w:r>
              <w:rPr>
                <w:b w:val="0"/>
                <w:sz w:val="18"/>
              </w:rPr>
              <w:t>JWT không hợp lệ, chẳng hạn đã hết hạn</w:t>
            </w:r>
          </w:p>
        </w:tc>
      </w:tr>
      <w:tr w14:paraId="6A29FC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F1A719">
            <w:r>
              <w:rPr>
                <w:b w:val="0"/>
                <w:sz w:val="18"/>
              </w:rPr>
              <w:t>EC12</w:t>
            </w:r>
          </w:p>
        </w:tc>
        <w:tc>
          <w:tcPr>
            <w:tcW w:w="3727" w:type="dxa"/>
            <w:shd w:val="clear" w:color="auto" w:fill="FFFFFF"/>
          </w:tcPr>
          <w:p w14:paraId="6CAA827D">
            <w:r>
              <w:rPr>
                <w:b w:val="0"/>
                <w:sz w:val="18"/>
              </w:rPr>
              <w:t>Số lượt đã dùng của người dùng</w:t>
            </w:r>
          </w:p>
        </w:tc>
        <w:tc>
          <w:tcPr>
            <w:tcW w:w="10139" w:type="dxa"/>
            <w:shd w:val="clear" w:color="auto" w:fill="FFFFFF"/>
          </w:tcPr>
          <w:p w14:paraId="5F049A8C">
            <w:r>
              <w:rPr>
                <w:b w:val="0"/>
                <w:sz w:val="18"/>
              </w:rPr>
              <w:t>Số lượt đã dùng &lt; max_uses_per_user</w:t>
            </w:r>
          </w:p>
        </w:tc>
      </w:tr>
      <w:tr w14:paraId="5576E1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EFB5C5">
            <w:r>
              <w:rPr>
                <w:b w:val="0"/>
                <w:sz w:val="18"/>
              </w:rPr>
              <w:t>EC13</w:t>
            </w:r>
          </w:p>
        </w:tc>
        <w:tc>
          <w:tcPr>
            <w:tcW w:w="3727" w:type="dxa"/>
            <w:shd w:val="clear" w:color="auto" w:fill="FFFFFF"/>
          </w:tcPr>
          <w:p w14:paraId="0B3843F8">
            <w:r>
              <w:rPr>
                <w:b w:val="0"/>
                <w:sz w:val="18"/>
              </w:rPr>
              <w:t>Số lượt đã dùng của người dùng</w:t>
            </w:r>
          </w:p>
        </w:tc>
        <w:tc>
          <w:tcPr>
            <w:tcW w:w="10139" w:type="dxa"/>
            <w:shd w:val="clear" w:color="auto" w:fill="FFFFFF"/>
          </w:tcPr>
          <w:p w14:paraId="60633776">
            <w:r>
              <w:rPr>
                <w:b w:val="0"/>
                <w:sz w:val="18"/>
              </w:rPr>
              <w:t>Số lượt đã dùng = max_uses_per_user</w:t>
            </w:r>
          </w:p>
        </w:tc>
      </w:tr>
      <w:tr w14:paraId="44BFD6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9B78CC6">
            <w:r>
              <w:rPr>
                <w:b w:val="0"/>
                <w:sz w:val="18"/>
              </w:rPr>
              <w:t>EC14</w:t>
            </w:r>
          </w:p>
        </w:tc>
        <w:tc>
          <w:tcPr>
            <w:tcW w:w="3727" w:type="dxa"/>
            <w:shd w:val="clear" w:color="auto" w:fill="FFFFFF"/>
          </w:tcPr>
          <w:p w14:paraId="17D31C69">
            <w:r>
              <w:rPr>
                <w:b w:val="0"/>
                <w:sz w:val="18"/>
              </w:rPr>
              <w:t>Số lượt đã dùng của người dùng</w:t>
            </w:r>
          </w:p>
        </w:tc>
        <w:tc>
          <w:tcPr>
            <w:tcW w:w="10139" w:type="dxa"/>
            <w:shd w:val="clear" w:color="auto" w:fill="FFFFFF"/>
          </w:tcPr>
          <w:p w14:paraId="3E7B05E7">
            <w:r>
              <w:rPr>
                <w:b w:val="0"/>
                <w:sz w:val="18"/>
              </w:rPr>
              <w:t>Số lượt đã dùng &gt; max_uses_per_user</w:t>
            </w:r>
          </w:p>
        </w:tc>
      </w:tr>
      <w:tr w14:paraId="2C3383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9F1EE2">
            <w:r>
              <w:rPr>
                <w:b w:val="0"/>
                <w:sz w:val="18"/>
              </w:rPr>
              <w:t>EC15</w:t>
            </w:r>
          </w:p>
        </w:tc>
        <w:tc>
          <w:tcPr>
            <w:tcW w:w="3727" w:type="dxa"/>
            <w:shd w:val="clear" w:color="auto" w:fill="FFFFFF"/>
          </w:tcPr>
          <w:p w14:paraId="56236164">
            <w:r>
              <w:rPr>
                <w:b w:val="0"/>
                <w:sz w:val="18"/>
              </w:rPr>
              <w:t>Loại mã</w:t>
            </w:r>
          </w:p>
        </w:tc>
        <w:tc>
          <w:tcPr>
            <w:tcW w:w="10139" w:type="dxa"/>
            <w:shd w:val="clear" w:color="auto" w:fill="FFFFFF"/>
          </w:tcPr>
          <w:p w14:paraId="6A227D32">
            <w:r>
              <w:rPr>
                <w:b w:val="0"/>
                <w:sz w:val="18"/>
              </w:rPr>
              <w:t>Mã loại percent</w:t>
            </w:r>
          </w:p>
        </w:tc>
      </w:tr>
      <w:tr w14:paraId="28D35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02FBBC">
            <w:r>
              <w:rPr>
                <w:b w:val="0"/>
                <w:sz w:val="18"/>
              </w:rPr>
              <w:t>EC16</w:t>
            </w:r>
          </w:p>
        </w:tc>
        <w:tc>
          <w:tcPr>
            <w:tcW w:w="3727" w:type="dxa"/>
            <w:shd w:val="clear" w:color="auto" w:fill="FFFFFF"/>
          </w:tcPr>
          <w:p w14:paraId="00D73AFE">
            <w:r>
              <w:rPr>
                <w:b w:val="0"/>
                <w:sz w:val="18"/>
              </w:rPr>
              <w:t>Loại mã</w:t>
            </w:r>
          </w:p>
        </w:tc>
        <w:tc>
          <w:tcPr>
            <w:tcW w:w="10139" w:type="dxa"/>
            <w:shd w:val="clear" w:color="auto" w:fill="FFFFFF"/>
          </w:tcPr>
          <w:p w14:paraId="44A35BD1">
            <w:r>
              <w:rPr>
                <w:b w:val="0"/>
                <w:sz w:val="18"/>
              </w:rPr>
              <w:t>Mã loại fixed</w:t>
            </w:r>
          </w:p>
        </w:tc>
      </w:tr>
      <w:tr w14:paraId="7961F9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658DD6">
            <w:r>
              <w:rPr>
                <w:b w:val="0"/>
                <w:sz w:val="18"/>
              </w:rPr>
              <w:t>EC17</w:t>
            </w:r>
          </w:p>
        </w:tc>
        <w:tc>
          <w:tcPr>
            <w:tcW w:w="3727" w:type="dxa"/>
            <w:shd w:val="clear" w:color="auto" w:fill="FFFFFF"/>
          </w:tcPr>
          <w:p w14:paraId="57F2AB84">
            <w:r>
              <w:rPr>
                <w:b w:val="0"/>
                <w:sz w:val="18"/>
              </w:rPr>
              <w:t>Số tiền giảm</w:t>
            </w:r>
          </w:p>
        </w:tc>
        <w:tc>
          <w:tcPr>
            <w:tcW w:w="10139" w:type="dxa"/>
            <w:shd w:val="clear" w:color="auto" w:fill="FFFFFF"/>
          </w:tcPr>
          <w:p w14:paraId="51DD8ECF">
            <w:r>
              <w:rPr>
                <w:b w:val="0"/>
                <w:sz w:val="18"/>
              </w:rPr>
              <w:t>Với percent: discount_amount = total × discount_value / 100</w:t>
            </w:r>
          </w:p>
        </w:tc>
      </w:tr>
      <w:tr w14:paraId="01C196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634D568">
            <w:r>
              <w:rPr>
                <w:b w:val="0"/>
                <w:sz w:val="18"/>
              </w:rPr>
              <w:t>EC18</w:t>
            </w:r>
          </w:p>
        </w:tc>
        <w:tc>
          <w:tcPr>
            <w:tcW w:w="3727" w:type="dxa"/>
            <w:shd w:val="clear" w:color="auto" w:fill="FFFFFF"/>
          </w:tcPr>
          <w:p w14:paraId="0E1A58BF">
            <w:r>
              <w:rPr>
                <w:b w:val="0"/>
                <w:sz w:val="18"/>
              </w:rPr>
              <w:t>Số tiền giảm</w:t>
            </w:r>
          </w:p>
        </w:tc>
        <w:tc>
          <w:tcPr>
            <w:tcW w:w="10139" w:type="dxa"/>
            <w:shd w:val="clear" w:color="auto" w:fill="FFFFFF"/>
          </w:tcPr>
          <w:p w14:paraId="39E03882">
            <w:r>
              <w:rPr>
                <w:b w:val="0"/>
                <w:sz w:val="18"/>
              </w:rPr>
              <w:t>Với fixed: discount_amount = discount_value</w:t>
            </w:r>
          </w:p>
        </w:tc>
      </w:tr>
      <w:tr w14:paraId="19BC4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C3E6F0">
            <w:r>
              <w:rPr>
                <w:b w:val="0"/>
                <w:sz w:val="18"/>
              </w:rPr>
              <w:t>EC19</w:t>
            </w:r>
          </w:p>
        </w:tc>
        <w:tc>
          <w:tcPr>
            <w:tcW w:w="3727" w:type="dxa"/>
            <w:shd w:val="clear" w:color="auto" w:fill="FFFFFF"/>
          </w:tcPr>
          <w:p w14:paraId="46B209D1">
            <w:r>
              <w:rPr>
                <w:b w:val="0"/>
                <w:sz w:val="18"/>
              </w:rPr>
              <w:t>Tổng tiền sau giảm</w:t>
            </w:r>
          </w:p>
        </w:tc>
        <w:tc>
          <w:tcPr>
            <w:tcW w:w="10139" w:type="dxa"/>
            <w:shd w:val="clear" w:color="auto" w:fill="FFFFFF"/>
          </w:tcPr>
          <w:p w14:paraId="1C929CEE">
            <w:r>
              <w:rPr>
                <w:b w:val="0"/>
                <w:sz w:val="18"/>
              </w:rPr>
              <w:t>final_amount = total − discount_amount</w:t>
            </w:r>
          </w:p>
        </w:tc>
      </w:tr>
      <w:tr w14:paraId="26336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176797D">
            <w:r>
              <w:rPr>
                <w:b w:val="0"/>
                <w:sz w:val="18"/>
              </w:rPr>
              <w:t>EC20</w:t>
            </w:r>
          </w:p>
        </w:tc>
        <w:tc>
          <w:tcPr>
            <w:tcW w:w="3727" w:type="dxa"/>
            <w:shd w:val="clear" w:color="auto" w:fill="FFFFFF"/>
          </w:tcPr>
          <w:p w14:paraId="14297432">
            <w:r>
              <w:rPr>
                <w:b w:val="0"/>
                <w:sz w:val="18"/>
              </w:rPr>
              <w:t>Thông báo kết quả</w:t>
            </w:r>
          </w:p>
        </w:tc>
        <w:tc>
          <w:tcPr>
            <w:tcW w:w="10139" w:type="dxa"/>
            <w:shd w:val="clear" w:color="auto" w:fill="FFFFFF"/>
          </w:tcPr>
          <w:p w14:paraId="7C99CC77">
            <w:r>
              <w:rPr>
                <w:b w:val="0"/>
                <w:sz w:val="18"/>
              </w:rPr>
              <w:t>Không áp dụng mã không tồn tại</w:t>
            </w:r>
          </w:p>
        </w:tc>
      </w:tr>
      <w:tr w14:paraId="74E059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C7D46A">
            <w:r>
              <w:rPr>
                <w:b w:val="0"/>
                <w:sz w:val="18"/>
              </w:rPr>
              <w:t>EC21</w:t>
            </w:r>
          </w:p>
        </w:tc>
        <w:tc>
          <w:tcPr>
            <w:tcW w:w="3727" w:type="dxa"/>
            <w:shd w:val="clear" w:color="auto" w:fill="FFFFFF"/>
          </w:tcPr>
          <w:p w14:paraId="1E91E8A4">
            <w:r>
              <w:rPr>
                <w:b w:val="0"/>
                <w:sz w:val="18"/>
              </w:rPr>
              <w:t>Thông báo kết quả</w:t>
            </w:r>
          </w:p>
        </w:tc>
        <w:tc>
          <w:tcPr>
            <w:tcW w:w="10139" w:type="dxa"/>
            <w:shd w:val="clear" w:color="auto" w:fill="FFFFFF"/>
          </w:tcPr>
          <w:p w14:paraId="3BD18FFA">
            <w:r>
              <w:rPr>
                <w:b w:val="0"/>
                <w:sz w:val="18"/>
              </w:rPr>
              <w:t>Không áp dụng mã không hoạt động</w:t>
            </w:r>
          </w:p>
        </w:tc>
      </w:tr>
      <w:tr w14:paraId="6980E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BBE6B2">
            <w:r>
              <w:rPr>
                <w:b w:val="0"/>
                <w:sz w:val="18"/>
              </w:rPr>
              <w:t>EC22</w:t>
            </w:r>
          </w:p>
        </w:tc>
        <w:tc>
          <w:tcPr>
            <w:tcW w:w="3727" w:type="dxa"/>
            <w:shd w:val="clear" w:color="auto" w:fill="FFFFFF"/>
          </w:tcPr>
          <w:p w14:paraId="3F3994FA">
            <w:r>
              <w:rPr>
                <w:b w:val="0"/>
                <w:sz w:val="18"/>
              </w:rPr>
              <w:t>Thông báo kết quả</w:t>
            </w:r>
          </w:p>
        </w:tc>
        <w:tc>
          <w:tcPr>
            <w:tcW w:w="10139" w:type="dxa"/>
            <w:shd w:val="clear" w:color="auto" w:fill="FFFFFF"/>
          </w:tcPr>
          <w:p w14:paraId="5AF36BBA">
            <w:r>
              <w:rPr>
                <w:b w:val="0"/>
                <w:sz w:val="18"/>
              </w:rPr>
              <w:t>Không áp dụng mã đã đến hoặc qua hạn sử dụng</w:t>
            </w:r>
          </w:p>
        </w:tc>
      </w:tr>
      <w:tr w14:paraId="2108E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7290B4">
            <w:r>
              <w:rPr>
                <w:b w:val="0"/>
                <w:sz w:val="18"/>
              </w:rPr>
              <w:t>EC23</w:t>
            </w:r>
          </w:p>
        </w:tc>
        <w:tc>
          <w:tcPr>
            <w:tcW w:w="3727" w:type="dxa"/>
            <w:shd w:val="clear" w:color="auto" w:fill="FFFFFF"/>
          </w:tcPr>
          <w:p w14:paraId="1DDB23BD">
            <w:r>
              <w:rPr>
                <w:b w:val="0"/>
                <w:sz w:val="18"/>
              </w:rPr>
              <w:t>Thông báo kết quả</w:t>
            </w:r>
          </w:p>
        </w:tc>
        <w:tc>
          <w:tcPr>
            <w:tcW w:w="10139" w:type="dxa"/>
            <w:shd w:val="clear" w:color="auto" w:fill="FFFFFF"/>
          </w:tcPr>
          <w:p w14:paraId="5F84EEB4">
            <w:r>
              <w:rPr>
                <w:b w:val="0"/>
                <w:sz w:val="18"/>
              </w:rPr>
              <w:t>Không áp dụng mã khi tổng đơn dưới ngưỡng</w:t>
            </w:r>
          </w:p>
        </w:tc>
      </w:tr>
      <w:tr w14:paraId="7E7BB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0C354AB">
            <w:r>
              <w:rPr>
                <w:b w:val="0"/>
                <w:sz w:val="18"/>
              </w:rPr>
              <w:t>EC24</w:t>
            </w:r>
          </w:p>
        </w:tc>
        <w:tc>
          <w:tcPr>
            <w:tcW w:w="3727" w:type="dxa"/>
            <w:shd w:val="clear" w:color="auto" w:fill="FFFFFF"/>
          </w:tcPr>
          <w:p w14:paraId="0CFA0CBE">
            <w:r>
              <w:rPr>
                <w:b w:val="0"/>
                <w:sz w:val="18"/>
              </w:rPr>
              <w:t>Thông báo kết quả</w:t>
            </w:r>
          </w:p>
        </w:tc>
        <w:tc>
          <w:tcPr>
            <w:tcW w:w="10139" w:type="dxa"/>
            <w:shd w:val="clear" w:color="auto" w:fill="FFFFFF"/>
          </w:tcPr>
          <w:p w14:paraId="60FA5F21">
            <w:r>
              <w:rPr>
                <w:b w:val="0"/>
                <w:sz w:val="18"/>
              </w:rPr>
              <w:t>Không áp dụng mã khi thiếu JWT hoặc JWT không hợp lệ</w:t>
            </w:r>
          </w:p>
        </w:tc>
      </w:tr>
      <w:tr w14:paraId="7E771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FC7AAD">
            <w:r>
              <w:rPr>
                <w:b w:val="0"/>
                <w:sz w:val="18"/>
              </w:rPr>
              <w:t>EC25</w:t>
            </w:r>
          </w:p>
        </w:tc>
        <w:tc>
          <w:tcPr>
            <w:tcW w:w="3727" w:type="dxa"/>
            <w:shd w:val="clear" w:color="auto" w:fill="FFFFFF"/>
          </w:tcPr>
          <w:p w14:paraId="24A56E3D">
            <w:r>
              <w:rPr>
                <w:b w:val="0"/>
                <w:sz w:val="18"/>
              </w:rPr>
              <w:t>Thông báo kết quả</w:t>
            </w:r>
          </w:p>
        </w:tc>
        <w:tc>
          <w:tcPr>
            <w:tcW w:w="10139" w:type="dxa"/>
            <w:shd w:val="clear" w:color="auto" w:fill="FFFFFF"/>
          </w:tcPr>
          <w:p w14:paraId="5109BDA5">
            <w:r>
              <w:rPr>
                <w:b w:val="0"/>
                <w:sz w:val="18"/>
              </w:rPr>
              <w:t>Không áp dụng mã khi đã dùng hết hoặc vượt giới hạn lượt</w:t>
            </w:r>
          </w:p>
        </w:tc>
      </w:tr>
    </w:tbl>
    <w:p w14:paraId="46A4A04B">
      <w:pPr>
        <w:pStyle w:val="3"/>
      </w:pPr>
      <w:r>
        <w:t>3.4 Domain Testing Bước 3 Chọn đại diện và xây dựng test case</w:t>
      </w:r>
    </w:p>
    <w:p w14:paraId="32E2B724">
      <w: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r>
    </w:p>
    <w:p w14:paraId="35FDD19B">
      <w:pPr>
        <w:pStyle w:val="4"/>
      </w:pPr>
      <w:r>
        <w:t>3.4.1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578"/>
        <w:gridCol w:w="5517"/>
        <w:gridCol w:w="4771"/>
      </w:tblGrid>
      <w:tr w14:paraId="783A7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C51431">
            <w:r>
              <w:rPr>
                <w:b/>
                <w:sz w:val="18"/>
              </w:rPr>
              <w:t>Phân vùng</w:t>
            </w:r>
          </w:p>
        </w:tc>
        <w:tc>
          <w:tcPr>
            <w:tcW w:w="3578" w:type="dxa"/>
            <w:shd w:val="clear" w:color="auto" w:fill="DCEAF5"/>
          </w:tcPr>
          <w:p w14:paraId="1DE9FBB5">
            <w:r>
              <w:rPr>
                <w:b/>
                <w:sz w:val="18"/>
              </w:rPr>
              <w:t>Điều kiện kiểm tra</w:t>
            </w:r>
          </w:p>
        </w:tc>
        <w:tc>
          <w:tcPr>
            <w:tcW w:w="5517" w:type="dxa"/>
            <w:shd w:val="clear" w:color="auto" w:fill="DCEAF5"/>
          </w:tcPr>
          <w:p w14:paraId="3258C1BA">
            <w:r>
              <w:rPr>
                <w:b/>
                <w:sz w:val="18"/>
              </w:rPr>
              <w:t>Đầu vào</w:t>
            </w:r>
          </w:p>
        </w:tc>
        <w:tc>
          <w:tcPr>
            <w:tcW w:w="4771" w:type="dxa"/>
            <w:shd w:val="clear" w:color="auto" w:fill="DCEAF5"/>
          </w:tcPr>
          <w:p w14:paraId="504A0366">
            <w:r>
              <w:rPr>
                <w:b/>
                <w:sz w:val="18"/>
              </w:rPr>
              <w:t>Đầu ra mong đợi</w:t>
            </w:r>
          </w:p>
        </w:tc>
      </w:tr>
      <w:tr w14:paraId="34E17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207EBA1">
            <w:r>
              <w:rPr>
                <w:b w:val="0"/>
                <w:sz w:val="18"/>
              </w:rPr>
              <w:t>EC1</w:t>
            </w:r>
          </w:p>
        </w:tc>
        <w:tc>
          <w:tcPr>
            <w:tcW w:w="3578" w:type="dxa"/>
            <w:shd w:val="clear" w:color="auto" w:fill="FFFFFF"/>
          </w:tcPr>
          <w:p w14:paraId="4EB4E2A5">
            <w:r>
              <w:rPr>
                <w:b w:val="0"/>
                <w:sz w:val="18"/>
              </w:rPr>
              <w:t>Mã tồn tại và đang hoạt động</w:t>
            </w:r>
          </w:p>
        </w:tc>
        <w:tc>
          <w:tcPr>
            <w:tcW w:w="5517" w:type="dxa"/>
            <w:shd w:val="clear" w:color="auto" w:fill="FFFFFF"/>
          </w:tcPr>
          <w:p w14:paraId="1FDEC971">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35E3C48">
            <w:r>
              <w:rPr>
                <w:b w:val="0"/>
                <w:sz w:val="18"/>
              </w:rPr>
              <w:t>Áp dụng mã; giảm 40.000 đ; tổng sau giảm 360.000 đ.</w:t>
            </w:r>
          </w:p>
        </w:tc>
      </w:tr>
      <w:tr w14:paraId="2D66F9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004EAB">
            <w:r>
              <w:rPr>
                <w:b w:val="0"/>
                <w:sz w:val="18"/>
              </w:rPr>
              <w:t>EC2</w:t>
            </w:r>
          </w:p>
        </w:tc>
        <w:tc>
          <w:tcPr>
            <w:tcW w:w="3578" w:type="dxa"/>
            <w:shd w:val="clear" w:color="auto" w:fill="FFFFFF"/>
          </w:tcPr>
          <w:p w14:paraId="56DCD860">
            <w:r>
              <w:rPr>
                <w:b w:val="0"/>
                <w:sz w:val="18"/>
              </w:rPr>
              <w:t>Mã không tồn tại</w:t>
            </w:r>
          </w:p>
        </w:tc>
        <w:tc>
          <w:tcPr>
            <w:tcW w:w="5517" w:type="dxa"/>
            <w:shd w:val="clear" w:color="auto" w:fill="FFFFFF"/>
          </w:tcPr>
          <w:p w14:paraId="62B18EF2">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4771" w:type="dxa"/>
            <w:shd w:val="clear" w:color="auto" w:fill="FFFFFF"/>
          </w:tcPr>
          <w:p w14:paraId="06F4CE0D">
            <w:r>
              <w:rPr>
                <w:b w:val="0"/>
                <w:sz w:val="18"/>
              </w:rPr>
              <w:t>Không áp dụng giảm giá; phản hồi lỗi phù hợp với điều kiện không đạt.</w:t>
            </w:r>
          </w:p>
        </w:tc>
      </w:tr>
      <w:tr w14:paraId="57097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A119A8E">
            <w:r>
              <w:rPr>
                <w:b w:val="0"/>
                <w:sz w:val="18"/>
              </w:rPr>
              <w:t>EC3</w:t>
            </w:r>
          </w:p>
        </w:tc>
        <w:tc>
          <w:tcPr>
            <w:tcW w:w="3578" w:type="dxa"/>
            <w:shd w:val="clear" w:color="auto" w:fill="FFFFFF"/>
          </w:tcPr>
          <w:p w14:paraId="68331526">
            <w:r>
              <w:rPr>
                <w:b w:val="0"/>
                <w:sz w:val="18"/>
              </w:rPr>
              <w:t>Mã tồn tại nhưng không hoạt động</w:t>
            </w:r>
          </w:p>
        </w:tc>
        <w:tc>
          <w:tcPr>
            <w:tcW w:w="5517" w:type="dxa"/>
            <w:shd w:val="clear" w:color="auto" w:fill="FFFFFF"/>
          </w:tcPr>
          <w:p w14:paraId="114922C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4771" w:type="dxa"/>
            <w:shd w:val="clear" w:color="auto" w:fill="FFFFFF"/>
          </w:tcPr>
          <w:p w14:paraId="0E722647">
            <w:r>
              <w:rPr>
                <w:b w:val="0"/>
                <w:sz w:val="18"/>
              </w:rPr>
              <w:t>Không áp dụng giảm giá; phản hồi lỗi phù hợp với điều kiện không đạt.</w:t>
            </w:r>
          </w:p>
        </w:tc>
      </w:tr>
      <w:tr w14:paraId="5E6AD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746A8D">
            <w:r>
              <w:rPr>
                <w:b w:val="0"/>
                <w:sz w:val="18"/>
              </w:rPr>
              <w:t>EC4</w:t>
            </w:r>
          </w:p>
        </w:tc>
        <w:tc>
          <w:tcPr>
            <w:tcW w:w="3578" w:type="dxa"/>
            <w:shd w:val="clear" w:color="auto" w:fill="FFFFFF"/>
          </w:tcPr>
          <w:p w14:paraId="0B096DC5">
            <w:r>
              <w:rPr>
                <w:b w:val="0"/>
                <w:sz w:val="18"/>
              </w:rPr>
              <w:t>Thời điểm hiện tại trước expired_at</w:t>
            </w:r>
          </w:p>
        </w:tc>
        <w:tc>
          <w:tcPr>
            <w:tcW w:w="5517" w:type="dxa"/>
            <w:shd w:val="clear" w:color="auto" w:fill="FFFFFF"/>
          </w:tcPr>
          <w:p w14:paraId="787DE46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549A88BA">
            <w:r>
              <w:rPr>
                <w:b w:val="0"/>
                <w:sz w:val="18"/>
              </w:rPr>
              <w:t>Áp dụng mã; giảm 40.000 đ; tổng sau giảm 360.000 đ.</w:t>
            </w:r>
          </w:p>
        </w:tc>
      </w:tr>
      <w:tr w14:paraId="6D623D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CB982C8">
            <w:r>
              <w:rPr>
                <w:b w:val="0"/>
                <w:sz w:val="18"/>
              </w:rPr>
              <w:t>EC5</w:t>
            </w:r>
          </w:p>
        </w:tc>
        <w:tc>
          <w:tcPr>
            <w:tcW w:w="3578" w:type="dxa"/>
            <w:shd w:val="clear" w:color="auto" w:fill="FFFFFF"/>
          </w:tcPr>
          <w:p w14:paraId="29153B5B">
            <w:r>
              <w:rPr>
                <w:b w:val="0"/>
                <w:sz w:val="18"/>
              </w:rPr>
              <w:t>Thời điểm hiện tại bằng expired_at</w:t>
            </w:r>
          </w:p>
        </w:tc>
        <w:tc>
          <w:tcPr>
            <w:tcW w:w="5517" w:type="dxa"/>
            <w:shd w:val="clear" w:color="auto" w:fill="FFFFFF"/>
          </w:tcPr>
          <w:p w14:paraId="1C434A3C">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771" w:type="dxa"/>
            <w:shd w:val="clear" w:color="auto" w:fill="FFFFFF"/>
          </w:tcPr>
          <w:p w14:paraId="3DEAFABD">
            <w:r>
              <w:rPr>
                <w:b w:val="0"/>
                <w:sz w:val="18"/>
              </w:rPr>
              <w:t>Không áp dụng giảm giá; phản hồi lỗi phù hợp với điều kiện không đạt.</w:t>
            </w:r>
          </w:p>
        </w:tc>
      </w:tr>
      <w:tr w14:paraId="16F49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C08C31">
            <w:r>
              <w:rPr>
                <w:b w:val="0"/>
                <w:sz w:val="18"/>
              </w:rPr>
              <w:t>EC6</w:t>
            </w:r>
          </w:p>
        </w:tc>
        <w:tc>
          <w:tcPr>
            <w:tcW w:w="3578" w:type="dxa"/>
            <w:shd w:val="clear" w:color="auto" w:fill="FFFFFF"/>
          </w:tcPr>
          <w:p w14:paraId="06E10EA5">
            <w:r>
              <w:rPr>
                <w:b w:val="0"/>
                <w:sz w:val="18"/>
              </w:rPr>
              <w:t>Thời điểm hiện tại sau expired_at</w:t>
            </w:r>
          </w:p>
        </w:tc>
        <w:tc>
          <w:tcPr>
            <w:tcW w:w="5517" w:type="dxa"/>
            <w:shd w:val="clear" w:color="auto" w:fill="FFFFFF"/>
          </w:tcPr>
          <w:p w14:paraId="58AECFA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4771" w:type="dxa"/>
            <w:shd w:val="clear" w:color="auto" w:fill="FFFFFF"/>
          </w:tcPr>
          <w:p w14:paraId="3F84BBC8">
            <w:r>
              <w:rPr>
                <w:b w:val="0"/>
                <w:sz w:val="18"/>
              </w:rPr>
              <w:t>Không áp dụng giảm giá; phản hồi lỗi phù hợp với điều kiện không đạt.</w:t>
            </w:r>
          </w:p>
        </w:tc>
      </w:tr>
      <w:tr w14:paraId="2986D3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4EA65A3">
            <w:r>
              <w:rPr>
                <w:b w:val="0"/>
                <w:sz w:val="18"/>
              </w:rPr>
              <w:t>EC7</w:t>
            </w:r>
          </w:p>
        </w:tc>
        <w:tc>
          <w:tcPr>
            <w:tcW w:w="3578" w:type="dxa"/>
            <w:shd w:val="clear" w:color="auto" w:fill="FFFFFF"/>
          </w:tcPr>
          <w:p w14:paraId="0ED874EB">
            <w:r>
              <w:rPr>
                <w:b w:val="0"/>
                <w:sz w:val="18"/>
              </w:rPr>
              <w:t>Tổng đơn ≥ min_order_amount</w:t>
            </w:r>
          </w:p>
        </w:tc>
        <w:tc>
          <w:tcPr>
            <w:tcW w:w="5517" w:type="dxa"/>
            <w:shd w:val="clear" w:color="auto" w:fill="FFFFFF"/>
          </w:tcPr>
          <w:p w14:paraId="2FBB0F8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6168FDAC">
            <w:r>
              <w:rPr>
                <w:b w:val="0"/>
                <w:sz w:val="18"/>
              </w:rPr>
              <w:t>Áp dụng mã; giảm 40.000 đ; tổng sau giảm 360.000 đ.</w:t>
            </w:r>
          </w:p>
        </w:tc>
      </w:tr>
      <w:tr w14:paraId="1DCCD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006CCF1">
            <w:r>
              <w:rPr>
                <w:b w:val="0"/>
                <w:sz w:val="18"/>
              </w:rPr>
              <w:t>EC8</w:t>
            </w:r>
          </w:p>
        </w:tc>
        <w:tc>
          <w:tcPr>
            <w:tcW w:w="3578" w:type="dxa"/>
            <w:shd w:val="clear" w:color="auto" w:fill="FFFFFF"/>
          </w:tcPr>
          <w:p w14:paraId="43487A1B">
            <w:r>
              <w:rPr>
                <w:b w:val="0"/>
                <w:sz w:val="18"/>
              </w:rPr>
              <w:t>Tổng đơn &lt; min_order_amount</w:t>
            </w:r>
          </w:p>
        </w:tc>
        <w:tc>
          <w:tcPr>
            <w:tcW w:w="5517" w:type="dxa"/>
            <w:shd w:val="clear" w:color="auto" w:fill="FFFFFF"/>
          </w:tcPr>
          <w:p w14:paraId="2D7DA91A">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0181E451">
            <w:r>
              <w:rPr>
                <w:b w:val="0"/>
                <w:sz w:val="18"/>
              </w:rPr>
              <w:t>Không áp dụng giảm giá; phản hồi lỗi phù hợp với điều kiện không đạt.</w:t>
            </w:r>
          </w:p>
        </w:tc>
      </w:tr>
      <w:tr w14:paraId="7693B2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4DF8223">
            <w:r>
              <w:rPr>
                <w:b w:val="0"/>
                <w:sz w:val="18"/>
              </w:rPr>
              <w:t>EC9</w:t>
            </w:r>
          </w:p>
        </w:tc>
        <w:tc>
          <w:tcPr>
            <w:tcW w:w="3578" w:type="dxa"/>
            <w:shd w:val="clear" w:color="auto" w:fill="FFFFFF"/>
          </w:tcPr>
          <w:p w14:paraId="0982EA2C">
            <w:r>
              <w:rPr>
                <w:b w:val="0"/>
                <w:sz w:val="18"/>
              </w:rPr>
              <w:t>Có JWT hợp lệ</w:t>
            </w:r>
          </w:p>
        </w:tc>
        <w:tc>
          <w:tcPr>
            <w:tcW w:w="5517" w:type="dxa"/>
            <w:shd w:val="clear" w:color="auto" w:fill="FFFFFF"/>
          </w:tcPr>
          <w:p w14:paraId="02774A8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ADEBC6B">
            <w:r>
              <w:rPr>
                <w:b w:val="0"/>
                <w:sz w:val="18"/>
              </w:rPr>
              <w:t>Áp dụng mã; giảm 40.000 đ; tổng sau giảm 360.000 đ.</w:t>
            </w:r>
          </w:p>
        </w:tc>
      </w:tr>
      <w:tr w14:paraId="1A5CF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9234D3">
            <w:r>
              <w:rPr>
                <w:b w:val="0"/>
                <w:sz w:val="18"/>
              </w:rPr>
              <w:t>EC10</w:t>
            </w:r>
          </w:p>
        </w:tc>
        <w:tc>
          <w:tcPr>
            <w:tcW w:w="3578" w:type="dxa"/>
            <w:shd w:val="clear" w:color="auto" w:fill="FFFFFF"/>
          </w:tcPr>
          <w:p w14:paraId="12AA8F5D">
            <w:r>
              <w:rPr>
                <w:b w:val="0"/>
                <w:sz w:val="18"/>
              </w:rPr>
              <w:t>Không có JWT</w:t>
            </w:r>
          </w:p>
        </w:tc>
        <w:tc>
          <w:tcPr>
            <w:tcW w:w="5517" w:type="dxa"/>
            <w:shd w:val="clear" w:color="auto" w:fill="FFFFFF"/>
          </w:tcPr>
          <w:p w14:paraId="45BFC63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4A2D6C0F">
            <w:r>
              <w:rPr>
                <w:b w:val="0"/>
                <w:sz w:val="18"/>
              </w:rPr>
              <w:t>Không áp dụng giảm giá; phản hồi lỗi phù hợp với điều kiện không đạt.</w:t>
            </w:r>
          </w:p>
        </w:tc>
      </w:tr>
      <w:tr w14:paraId="40033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8D64BF">
            <w:r>
              <w:rPr>
                <w:b w:val="0"/>
                <w:sz w:val="18"/>
              </w:rPr>
              <w:t>EC11</w:t>
            </w:r>
          </w:p>
        </w:tc>
        <w:tc>
          <w:tcPr>
            <w:tcW w:w="3578" w:type="dxa"/>
            <w:shd w:val="clear" w:color="auto" w:fill="FFFFFF"/>
          </w:tcPr>
          <w:p w14:paraId="06856406">
            <w:r>
              <w:rPr>
                <w:b w:val="0"/>
                <w:sz w:val="18"/>
              </w:rPr>
              <w:t>JWT không hợp lệ, chẳng hạn đã hết hạn</w:t>
            </w:r>
          </w:p>
        </w:tc>
        <w:tc>
          <w:tcPr>
            <w:tcW w:w="5517" w:type="dxa"/>
            <w:shd w:val="clear" w:color="auto" w:fill="FFFFFF"/>
          </w:tcPr>
          <w:p w14:paraId="56582F8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với JWT đã hết hạn. Các dữ liệu giỏ hàng và mã còn lại hợp lệ.</w:t>
            </w:r>
          </w:p>
        </w:tc>
        <w:tc>
          <w:tcPr>
            <w:tcW w:w="4771" w:type="dxa"/>
            <w:shd w:val="clear" w:color="auto" w:fill="FFFFFF"/>
          </w:tcPr>
          <w:p w14:paraId="280CC809">
            <w:r>
              <w:rPr>
                <w:b w:val="0"/>
                <w:sz w:val="18"/>
              </w:rPr>
              <w:t>Không áp dụng giảm giá; phản hồi lỗi phù hợp với điều kiện không đạt.</w:t>
            </w:r>
          </w:p>
        </w:tc>
      </w:tr>
      <w:tr w14:paraId="22311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0B91AB">
            <w:r>
              <w:rPr>
                <w:b w:val="0"/>
                <w:sz w:val="18"/>
              </w:rPr>
              <w:t>EC12</w:t>
            </w:r>
          </w:p>
        </w:tc>
        <w:tc>
          <w:tcPr>
            <w:tcW w:w="3578" w:type="dxa"/>
            <w:shd w:val="clear" w:color="auto" w:fill="FFFFFF"/>
          </w:tcPr>
          <w:p w14:paraId="21D9793D">
            <w:r>
              <w:rPr>
                <w:b w:val="0"/>
                <w:sz w:val="18"/>
              </w:rPr>
              <w:t>Số lượt đã dùng &lt; max_uses_per_user</w:t>
            </w:r>
          </w:p>
        </w:tc>
        <w:tc>
          <w:tcPr>
            <w:tcW w:w="5517" w:type="dxa"/>
            <w:shd w:val="clear" w:color="auto" w:fill="FFFFFF"/>
          </w:tcPr>
          <w:p w14:paraId="181630B5">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44544E8">
            <w:r>
              <w:rPr>
                <w:b w:val="0"/>
                <w:sz w:val="18"/>
              </w:rPr>
              <w:t>Áp dụng mã; giảm 40.000 đ; tổng sau giảm 360.000 đ.</w:t>
            </w:r>
          </w:p>
        </w:tc>
      </w:tr>
      <w:tr w14:paraId="6F0A9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BCD89C">
            <w:r>
              <w:rPr>
                <w:b w:val="0"/>
                <w:sz w:val="18"/>
              </w:rPr>
              <w:t>EC13</w:t>
            </w:r>
          </w:p>
        </w:tc>
        <w:tc>
          <w:tcPr>
            <w:tcW w:w="3578" w:type="dxa"/>
            <w:shd w:val="clear" w:color="auto" w:fill="FFFFFF"/>
          </w:tcPr>
          <w:p w14:paraId="02117F32">
            <w:r>
              <w:rPr>
                <w:b w:val="0"/>
                <w:sz w:val="18"/>
              </w:rPr>
              <w:t>Số lượt đã dùng = max_uses_per_user</w:t>
            </w:r>
          </w:p>
        </w:tc>
        <w:tc>
          <w:tcPr>
            <w:tcW w:w="5517" w:type="dxa"/>
            <w:shd w:val="clear" w:color="auto" w:fill="FFFFFF"/>
          </w:tcPr>
          <w:p w14:paraId="356BB5A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771" w:type="dxa"/>
            <w:shd w:val="clear" w:color="auto" w:fill="FFFFFF"/>
          </w:tcPr>
          <w:p w14:paraId="6AA94055">
            <w:r>
              <w:rPr>
                <w:b w:val="0"/>
                <w:sz w:val="18"/>
              </w:rPr>
              <w:t>Không áp dụng giảm giá; phản hồi lỗi phù hợp với điều kiện không đạt.</w:t>
            </w:r>
          </w:p>
        </w:tc>
      </w:tr>
      <w:tr w14:paraId="23D79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BF3B93">
            <w:r>
              <w:rPr>
                <w:b w:val="0"/>
                <w:sz w:val="18"/>
              </w:rPr>
              <w:t>EC14</w:t>
            </w:r>
          </w:p>
        </w:tc>
        <w:tc>
          <w:tcPr>
            <w:tcW w:w="3578" w:type="dxa"/>
            <w:shd w:val="clear" w:color="auto" w:fill="FFFFFF"/>
          </w:tcPr>
          <w:p w14:paraId="1751129E">
            <w:r>
              <w:rPr>
                <w:b w:val="0"/>
                <w:sz w:val="18"/>
              </w:rPr>
              <w:t>Số lượt đã dùng &gt; max_uses_per_user</w:t>
            </w:r>
          </w:p>
        </w:tc>
        <w:tc>
          <w:tcPr>
            <w:tcW w:w="5517" w:type="dxa"/>
            <w:shd w:val="clear" w:color="auto" w:fill="FFFFFF"/>
          </w:tcPr>
          <w:p w14:paraId="3235ACB1">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4771" w:type="dxa"/>
            <w:shd w:val="clear" w:color="auto" w:fill="FFFFFF"/>
          </w:tcPr>
          <w:p w14:paraId="0C14A4BC">
            <w:r>
              <w:rPr>
                <w:b w:val="0"/>
                <w:sz w:val="18"/>
              </w:rPr>
              <w:t>Không áp dụng giảm giá; phản hồi lỗi phù hợp với điều kiện không đạt.</w:t>
            </w:r>
          </w:p>
        </w:tc>
      </w:tr>
      <w:tr w14:paraId="598F2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B93E98">
            <w:r>
              <w:rPr>
                <w:b w:val="0"/>
                <w:sz w:val="18"/>
              </w:rPr>
              <w:t>EC15</w:t>
            </w:r>
          </w:p>
        </w:tc>
        <w:tc>
          <w:tcPr>
            <w:tcW w:w="3578" w:type="dxa"/>
            <w:shd w:val="clear" w:color="auto" w:fill="FFFFFF"/>
          </w:tcPr>
          <w:p w14:paraId="06728DEA">
            <w:r>
              <w:rPr>
                <w:b w:val="0"/>
                <w:sz w:val="18"/>
              </w:rPr>
              <w:t>Mã loại percent</w:t>
            </w:r>
          </w:p>
        </w:tc>
        <w:tc>
          <w:tcPr>
            <w:tcW w:w="5517" w:type="dxa"/>
            <w:shd w:val="clear" w:color="auto" w:fill="FFFFFF"/>
          </w:tcPr>
          <w:p w14:paraId="4BC5E8D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4FF1CD0B">
            <w:r>
              <w:rPr>
                <w:b w:val="0"/>
                <w:sz w:val="18"/>
              </w:rPr>
              <w:t>Áp dụng mã; giảm 40.000 đ; tổng sau giảm 360.000 đ.</w:t>
            </w:r>
          </w:p>
        </w:tc>
      </w:tr>
      <w:tr w14:paraId="7BD42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8C202D5">
            <w:r>
              <w:rPr>
                <w:b w:val="0"/>
                <w:sz w:val="18"/>
              </w:rPr>
              <w:t>EC16</w:t>
            </w:r>
          </w:p>
        </w:tc>
        <w:tc>
          <w:tcPr>
            <w:tcW w:w="3578" w:type="dxa"/>
            <w:shd w:val="clear" w:color="auto" w:fill="FFFFFF"/>
          </w:tcPr>
          <w:p w14:paraId="745E4220">
            <w:r>
              <w:rPr>
                <w:b w:val="0"/>
                <w:sz w:val="18"/>
              </w:rPr>
              <w:t>Mã loại fixed</w:t>
            </w:r>
          </w:p>
        </w:tc>
        <w:tc>
          <w:tcPr>
            <w:tcW w:w="5517" w:type="dxa"/>
            <w:shd w:val="clear" w:color="auto" w:fill="FFFFFF"/>
          </w:tcPr>
          <w:p w14:paraId="3A161240">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4BD461A">
            <w:r>
              <w:rPr>
                <w:b w:val="0"/>
                <w:sz w:val="18"/>
              </w:rPr>
              <w:t>Áp dụng mã; giảm 50.000 đ; tổng sau giảm 550.000 đ.</w:t>
            </w:r>
          </w:p>
        </w:tc>
      </w:tr>
      <w:tr w14:paraId="51572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7783BE">
            <w:r>
              <w:rPr>
                <w:b w:val="0"/>
                <w:sz w:val="18"/>
              </w:rPr>
              <w:t>EC17</w:t>
            </w:r>
          </w:p>
        </w:tc>
        <w:tc>
          <w:tcPr>
            <w:tcW w:w="3578" w:type="dxa"/>
            <w:shd w:val="clear" w:color="auto" w:fill="FFFFFF"/>
          </w:tcPr>
          <w:p w14:paraId="281AF73B">
            <w:r>
              <w:rPr>
                <w:b w:val="0"/>
                <w:sz w:val="18"/>
              </w:rPr>
              <w:t>Với percent: discount_amount = total × discount_value / 100</w:t>
            </w:r>
          </w:p>
        </w:tc>
        <w:tc>
          <w:tcPr>
            <w:tcW w:w="5517" w:type="dxa"/>
            <w:shd w:val="clear" w:color="auto" w:fill="FFFFFF"/>
          </w:tcPr>
          <w:p w14:paraId="4DA89A2B">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6E8402C8">
            <w:r>
              <w:rPr>
                <w:b w:val="0"/>
                <w:sz w:val="18"/>
              </w:rPr>
              <w:t>Áp dụng mã; giảm 40.000 đ; tổng sau giảm 360.000 đ.</w:t>
            </w:r>
          </w:p>
        </w:tc>
      </w:tr>
      <w:tr w14:paraId="75FB06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4916DD">
            <w:r>
              <w:rPr>
                <w:b w:val="0"/>
                <w:sz w:val="18"/>
              </w:rPr>
              <w:t>EC18</w:t>
            </w:r>
          </w:p>
        </w:tc>
        <w:tc>
          <w:tcPr>
            <w:tcW w:w="3578" w:type="dxa"/>
            <w:shd w:val="clear" w:color="auto" w:fill="FFFFFF"/>
          </w:tcPr>
          <w:p w14:paraId="6E16EC4B">
            <w:r>
              <w:rPr>
                <w:b w:val="0"/>
                <w:sz w:val="18"/>
              </w:rPr>
              <w:t>Với fixed: discount_amount = discount_value</w:t>
            </w:r>
          </w:p>
        </w:tc>
        <w:tc>
          <w:tcPr>
            <w:tcW w:w="5517" w:type="dxa"/>
            <w:shd w:val="clear" w:color="auto" w:fill="FFFFFF"/>
          </w:tcPr>
          <w:p w14:paraId="5A4EB066">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0C511D9">
            <w:r>
              <w:rPr>
                <w:b w:val="0"/>
                <w:sz w:val="18"/>
              </w:rPr>
              <w:t>Áp dụng mã; giảm 50.000 đ; tổng sau giảm 550.000 đ.</w:t>
            </w:r>
          </w:p>
        </w:tc>
      </w:tr>
      <w:tr w14:paraId="7BE77C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EBFF5F">
            <w:r>
              <w:rPr>
                <w:b w:val="0"/>
                <w:sz w:val="18"/>
              </w:rPr>
              <w:t>EC19</w:t>
            </w:r>
          </w:p>
        </w:tc>
        <w:tc>
          <w:tcPr>
            <w:tcW w:w="3578" w:type="dxa"/>
            <w:shd w:val="clear" w:color="auto" w:fill="FFFFFF"/>
          </w:tcPr>
          <w:p w14:paraId="6208B501">
            <w:r>
              <w:rPr>
                <w:b w:val="0"/>
                <w:sz w:val="18"/>
              </w:rPr>
              <w:t>final_amount = total − discount_amount</w:t>
            </w:r>
          </w:p>
        </w:tc>
        <w:tc>
          <w:tcPr>
            <w:tcW w:w="5517" w:type="dxa"/>
            <w:shd w:val="clear" w:color="auto" w:fill="FFFFFF"/>
          </w:tcPr>
          <w:p w14:paraId="516AD9D5">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55DE20D7">
            <w:r>
              <w:rPr>
                <w:b w:val="0"/>
                <w:sz w:val="18"/>
              </w:rPr>
              <w:t>Áp dụng mã; giảm 40.000 đ; tổng sau giảm 360.000 đ.</w:t>
            </w:r>
          </w:p>
        </w:tc>
      </w:tr>
      <w:tr w14:paraId="2806D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F10D51F">
            <w:r>
              <w:rPr>
                <w:b w:val="0"/>
                <w:sz w:val="18"/>
              </w:rPr>
              <w:t>EC20</w:t>
            </w:r>
          </w:p>
        </w:tc>
        <w:tc>
          <w:tcPr>
            <w:tcW w:w="3578" w:type="dxa"/>
            <w:shd w:val="clear" w:color="auto" w:fill="FFFFFF"/>
          </w:tcPr>
          <w:p w14:paraId="344421BC">
            <w:r>
              <w:rPr>
                <w:b w:val="0"/>
                <w:sz w:val="18"/>
              </w:rPr>
              <w:t>Không áp dụng mã không tồn tại</w:t>
            </w:r>
          </w:p>
        </w:tc>
        <w:tc>
          <w:tcPr>
            <w:tcW w:w="5517" w:type="dxa"/>
            <w:shd w:val="clear" w:color="auto" w:fill="FFFFFF"/>
          </w:tcPr>
          <w:p w14:paraId="36D3B640">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4771" w:type="dxa"/>
            <w:shd w:val="clear" w:color="auto" w:fill="FFFFFF"/>
          </w:tcPr>
          <w:p w14:paraId="36488BD5">
            <w:r>
              <w:rPr>
                <w:b w:val="0"/>
                <w:sz w:val="18"/>
              </w:rPr>
              <w:t>Không áp dụng giảm giá; phản hồi lỗi phù hợp với điều kiện không đạt.</w:t>
            </w:r>
          </w:p>
        </w:tc>
      </w:tr>
      <w:tr w14:paraId="51147A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D515E8">
            <w:r>
              <w:rPr>
                <w:b w:val="0"/>
                <w:sz w:val="18"/>
              </w:rPr>
              <w:t>EC21</w:t>
            </w:r>
          </w:p>
        </w:tc>
        <w:tc>
          <w:tcPr>
            <w:tcW w:w="3578" w:type="dxa"/>
            <w:shd w:val="clear" w:color="auto" w:fill="FFFFFF"/>
          </w:tcPr>
          <w:p w14:paraId="5CE0A435">
            <w:r>
              <w:rPr>
                <w:b w:val="0"/>
                <w:sz w:val="18"/>
              </w:rPr>
              <w:t>Không áp dụng mã không hoạt động</w:t>
            </w:r>
          </w:p>
        </w:tc>
        <w:tc>
          <w:tcPr>
            <w:tcW w:w="5517" w:type="dxa"/>
            <w:shd w:val="clear" w:color="auto" w:fill="FFFFFF"/>
          </w:tcPr>
          <w:p w14:paraId="6CCEEDA9">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4771" w:type="dxa"/>
            <w:shd w:val="clear" w:color="auto" w:fill="FFFFFF"/>
          </w:tcPr>
          <w:p w14:paraId="2FBBA5FD">
            <w:r>
              <w:rPr>
                <w:b w:val="0"/>
                <w:sz w:val="18"/>
              </w:rPr>
              <w:t>Không áp dụng giảm giá; phản hồi lỗi phù hợp với điều kiện không đạt.</w:t>
            </w:r>
          </w:p>
        </w:tc>
      </w:tr>
      <w:tr w14:paraId="2E5EE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E8B482">
            <w:r>
              <w:rPr>
                <w:b w:val="0"/>
                <w:sz w:val="18"/>
              </w:rPr>
              <w:t>EC22</w:t>
            </w:r>
          </w:p>
        </w:tc>
        <w:tc>
          <w:tcPr>
            <w:tcW w:w="3578" w:type="dxa"/>
            <w:shd w:val="clear" w:color="auto" w:fill="FFFFFF"/>
          </w:tcPr>
          <w:p w14:paraId="531C88D2">
            <w:r>
              <w:rPr>
                <w:b w:val="0"/>
                <w:sz w:val="18"/>
              </w:rPr>
              <w:t>Không áp dụng mã đã đến hoặc qua hạn sử dụng</w:t>
            </w:r>
          </w:p>
        </w:tc>
        <w:tc>
          <w:tcPr>
            <w:tcW w:w="5517" w:type="dxa"/>
            <w:shd w:val="clear" w:color="auto" w:fill="FFFFFF"/>
          </w:tcPr>
          <w:p w14:paraId="4B837DB2">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771" w:type="dxa"/>
            <w:shd w:val="clear" w:color="auto" w:fill="FFFFFF"/>
          </w:tcPr>
          <w:p w14:paraId="76DCAA4B">
            <w:r>
              <w:rPr>
                <w:b w:val="0"/>
                <w:sz w:val="18"/>
              </w:rPr>
              <w:t>Không áp dụng giảm giá; phản hồi lỗi phù hợp với điều kiện không đạt.</w:t>
            </w:r>
          </w:p>
        </w:tc>
      </w:tr>
      <w:tr w14:paraId="41567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E9197BE">
            <w:r>
              <w:rPr>
                <w:b w:val="0"/>
                <w:sz w:val="18"/>
              </w:rPr>
              <w:t>EC23</w:t>
            </w:r>
          </w:p>
        </w:tc>
        <w:tc>
          <w:tcPr>
            <w:tcW w:w="3578" w:type="dxa"/>
            <w:shd w:val="clear" w:color="auto" w:fill="FFFFFF"/>
          </w:tcPr>
          <w:p w14:paraId="2987F5B9">
            <w:r>
              <w:rPr>
                <w:b w:val="0"/>
                <w:sz w:val="18"/>
              </w:rPr>
              <w:t>Không áp dụng mã khi tổng đơn dưới ngưỡng</w:t>
            </w:r>
          </w:p>
        </w:tc>
        <w:tc>
          <w:tcPr>
            <w:tcW w:w="5517" w:type="dxa"/>
            <w:shd w:val="clear" w:color="auto" w:fill="FFFFFF"/>
          </w:tcPr>
          <w:p w14:paraId="68B9CF4D">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FD8D947">
            <w:r>
              <w:rPr>
                <w:b w:val="0"/>
                <w:sz w:val="18"/>
              </w:rPr>
              <w:t>Không áp dụng giảm giá; phản hồi lỗi phù hợp với điều kiện không đạt.</w:t>
            </w:r>
          </w:p>
        </w:tc>
      </w:tr>
      <w:tr w14:paraId="5987E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D1FB3D">
            <w:r>
              <w:rPr>
                <w:b w:val="0"/>
                <w:sz w:val="18"/>
              </w:rPr>
              <w:t>EC24</w:t>
            </w:r>
          </w:p>
        </w:tc>
        <w:tc>
          <w:tcPr>
            <w:tcW w:w="3578" w:type="dxa"/>
            <w:shd w:val="clear" w:color="auto" w:fill="FFFFFF"/>
          </w:tcPr>
          <w:p w14:paraId="1DB87070">
            <w:r>
              <w:rPr>
                <w:b w:val="0"/>
                <w:sz w:val="18"/>
              </w:rPr>
              <w:t>Không áp dụng mã khi thiếu JWT hoặc JWT không hợp lệ</w:t>
            </w:r>
          </w:p>
        </w:tc>
        <w:tc>
          <w:tcPr>
            <w:tcW w:w="5517" w:type="dxa"/>
            <w:shd w:val="clear" w:color="auto" w:fill="FFFFFF"/>
          </w:tcPr>
          <w:p w14:paraId="6882FB4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65F71FB3">
            <w:r>
              <w:rPr>
                <w:b w:val="0"/>
                <w:sz w:val="18"/>
              </w:rPr>
              <w:t>Không áp dụng giảm giá; phản hồi lỗi phù hợp với điều kiện không đạt.</w:t>
            </w:r>
          </w:p>
        </w:tc>
      </w:tr>
      <w:tr w14:paraId="44A52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50421F0">
            <w:r>
              <w:rPr>
                <w:b w:val="0"/>
                <w:sz w:val="18"/>
              </w:rPr>
              <w:t>EC25</w:t>
            </w:r>
          </w:p>
        </w:tc>
        <w:tc>
          <w:tcPr>
            <w:tcW w:w="3578" w:type="dxa"/>
            <w:shd w:val="clear" w:color="auto" w:fill="FFFFFF"/>
          </w:tcPr>
          <w:p w14:paraId="6947C90F">
            <w:r>
              <w:rPr>
                <w:b w:val="0"/>
                <w:sz w:val="18"/>
              </w:rPr>
              <w:t>Không áp dụng mã khi đã dùng hết hoặc vượt giới hạn lượt</w:t>
            </w:r>
          </w:p>
        </w:tc>
        <w:tc>
          <w:tcPr>
            <w:tcW w:w="5517" w:type="dxa"/>
            <w:shd w:val="clear" w:color="auto" w:fill="FFFFFF"/>
          </w:tcPr>
          <w:p w14:paraId="37D12BAA">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771" w:type="dxa"/>
            <w:shd w:val="clear" w:color="auto" w:fill="FFFFFF"/>
          </w:tcPr>
          <w:p w14:paraId="72F6D373">
            <w:r>
              <w:rPr>
                <w:b w:val="0"/>
                <w:sz w:val="18"/>
              </w:rPr>
              <w:t>Không áp dụng giảm giá; phản hồi lỗi phù hợp với điều kiện không đạt.</w:t>
            </w:r>
          </w:p>
        </w:tc>
      </w:tr>
    </w:tbl>
    <w:p w14:paraId="5F2511C0">
      <w:pPr>
        <w:pStyle w:val="4"/>
      </w:pPr>
      <w:r>
        <w:t>3.4.2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5219"/>
        <w:gridCol w:w="5069"/>
        <w:gridCol w:w="3727"/>
      </w:tblGrid>
      <w:tr w14:paraId="4184D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895" w:type="dxa"/>
            <w:shd w:val="clear" w:color="auto" w:fill="DCEAF5"/>
          </w:tcPr>
          <w:p w14:paraId="4E53D500">
            <w:r>
              <w:rPr>
                <w:b/>
                <w:sz w:val="18"/>
              </w:rPr>
              <w:t>Test case</w:t>
            </w:r>
          </w:p>
        </w:tc>
        <w:tc>
          <w:tcPr>
            <w:tcW w:w="5219" w:type="dxa"/>
            <w:shd w:val="clear" w:color="auto" w:fill="DCEAF5"/>
          </w:tcPr>
          <w:p w14:paraId="667B1DEB">
            <w:r>
              <w:rPr>
                <w:b/>
                <w:sz w:val="18"/>
              </w:rPr>
              <w:t>Điều kiện kiểm tra</w:t>
            </w:r>
          </w:p>
        </w:tc>
        <w:tc>
          <w:tcPr>
            <w:tcW w:w="5069" w:type="dxa"/>
            <w:shd w:val="clear" w:color="auto" w:fill="DCEAF5"/>
          </w:tcPr>
          <w:p w14:paraId="0148795E">
            <w:r>
              <w:rPr>
                <w:b/>
                <w:sz w:val="18"/>
              </w:rPr>
              <w:t>Đầu vào</w:t>
            </w:r>
          </w:p>
        </w:tc>
        <w:tc>
          <w:tcPr>
            <w:tcW w:w="3727" w:type="dxa"/>
            <w:shd w:val="clear" w:color="auto" w:fill="DCEAF5"/>
          </w:tcPr>
          <w:p w14:paraId="7171039C">
            <w:r>
              <w:rPr>
                <w:b/>
                <w:sz w:val="18"/>
              </w:rPr>
              <w:t>Đầu ra mong đợi</w:t>
            </w:r>
          </w:p>
        </w:tc>
      </w:tr>
      <w:tr w14:paraId="2D791C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79B324">
            <w:r>
              <w:rPr>
                <w:b w:val="0"/>
                <w:sz w:val="18"/>
              </w:rPr>
              <w:t>TC01</w:t>
            </w:r>
          </w:p>
        </w:tc>
        <w:tc>
          <w:tcPr>
            <w:tcW w:w="5219" w:type="dxa"/>
            <w:shd w:val="clear" w:color="auto" w:fill="FFFFFF"/>
          </w:tcPr>
          <w:p w14:paraId="4F97073D">
            <w:r>
              <w:rPr>
                <w:b w:val="0"/>
                <w:sz w:val="18"/>
              </w:rPr>
              <w:t>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w:t>
            </w:r>
          </w:p>
        </w:tc>
        <w:tc>
          <w:tcPr>
            <w:tcW w:w="5069" w:type="dxa"/>
            <w:shd w:val="clear" w:color="auto" w:fill="FFFFFF"/>
          </w:tcPr>
          <w:p w14:paraId="7AFB08FE">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044BCB39">
            <w:r>
              <w:rPr>
                <w:b w:val="0"/>
                <w:sz w:val="18"/>
              </w:rPr>
              <w:t>Áp dụng mã; giảm 40.000 đ; tổng sau giảm 360.000 đ.</w:t>
            </w:r>
          </w:p>
        </w:tc>
      </w:tr>
      <w:tr w14:paraId="72433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8922439">
            <w:r>
              <w:rPr>
                <w:b w:val="0"/>
                <w:sz w:val="18"/>
              </w:rPr>
              <w:t>TC02</w:t>
            </w:r>
          </w:p>
        </w:tc>
        <w:tc>
          <w:tcPr>
            <w:tcW w:w="5219" w:type="dxa"/>
            <w:shd w:val="clear" w:color="auto" w:fill="FFFFFF"/>
          </w:tcPr>
          <w:p w14:paraId="2C4B3757">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6B6C6A4B">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3BCA3D5E">
            <w:r>
              <w:rPr>
                <w:b w:val="0"/>
                <w:sz w:val="18"/>
              </w:rPr>
              <w:t>Áp dụng mã; giảm 50.000 đ; tổng sau giảm 550.000 đ.</w:t>
            </w:r>
          </w:p>
        </w:tc>
      </w:tr>
      <w:tr w14:paraId="00474C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FDC2C9D">
            <w:r>
              <w:rPr>
                <w:b w:val="0"/>
                <w:sz w:val="18"/>
              </w:rPr>
              <w:t>TC03</w:t>
            </w:r>
          </w:p>
        </w:tc>
        <w:tc>
          <w:tcPr>
            <w:tcW w:w="5219" w:type="dxa"/>
            <w:shd w:val="clear" w:color="auto" w:fill="FFFFFF"/>
          </w:tcPr>
          <w:p w14:paraId="1FBCB15A">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3E7C451C">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1/2 lượt; thời điểm kiểm tra trước expired_at 1 ngày.</w:t>
            </w:r>
          </w:p>
        </w:tc>
        <w:tc>
          <w:tcPr>
            <w:tcW w:w="3727" w:type="dxa"/>
            <w:shd w:val="clear" w:color="auto" w:fill="FFFFFF"/>
          </w:tcPr>
          <w:p w14:paraId="7877DD9F">
            <w:r>
              <w:rPr>
                <w:b w:val="0"/>
                <w:sz w:val="18"/>
              </w:rPr>
              <w:t>Áp dụng mã; giảm 100.000 đ; tổng sau giảm 300.000 đ.</w:t>
            </w:r>
          </w:p>
        </w:tc>
      </w:tr>
      <w:tr w14:paraId="79948D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4E6474">
            <w:r>
              <w:rPr>
                <w:b w:val="0"/>
                <w:sz w:val="18"/>
              </w:rPr>
              <w:t>TC04</w:t>
            </w:r>
          </w:p>
        </w:tc>
        <w:tc>
          <w:tcPr>
            <w:tcW w:w="5219" w:type="dxa"/>
            <w:shd w:val="clear" w:color="auto" w:fill="FFFFFF"/>
          </w:tcPr>
          <w:p w14:paraId="204E447C">
            <w:r>
              <w:rPr>
                <w:b w:val="0"/>
                <w:sz w:val="18"/>
              </w:rPr>
              <w:t>EC2: Mã không tồn tại; EC9: Có JWT hợp lệ; EC20: Không áp dụng mã không tồn tại</w:t>
            </w:r>
          </w:p>
        </w:tc>
        <w:tc>
          <w:tcPr>
            <w:tcW w:w="5069" w:type="dxa"/>
            <w:shd w:val="clear" w:color="auto" w:fill="FFFFFF"/>
          </w:tcPr>
          <w:p w14:paraId="660FC18A">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3727" w:type="dxa"/>
            <w:shd w:val="clear" w:color="auto" w:fill="FFFFFF"/>
          </w:tcPr>
          <w:p w14:paraId="4409D15E">
            <w:r>
              <w:rPr>
                <w:b w:val="0"/>
                <w:sz w:val="18"/>
              </w:rPr>
              <w:t>Không áp dụng giảm giá; phản hồi lỗi phù hợp với điều kiện không đạt.</w:t>
            </w:r>
          </w:p>
        </w:tc>
      </w:tr>
      <w:tr w14:paraId="13AC09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3706C10">
            <w:r>
              <w:rPr>
                <w:b w:val="0"/>
                <w:sz w:val="18"/>
              </w:rPr>
              <w:t>TC05</w:t>
            </w:r>
          </w:p>
        </w:tc>
        <w:tc>
          <w:tcPr>
            <w:tcW w:w="5219" w:type="dxa"/>
            <w:shd w:val="clear" w:color="auto" w:fill="FFFFFF"/>
          </w:tcPr>
          <w:p w14:paraId="5FF5B355">
            <w:r>
              <w:rPr>
                <w:b w:val="0"/>
                <w:sz w:val="18"/>
              </w:rPr>
              <w:t>EC3: Mã tồn tại nhưng không hoạt động; EC4: Thời điểm hiện tại trước expired_at; EC7: Tổng đơn ≥ min_order_amount; EC9: Có JWT hợp lệ; EC12: Số lượt đã dùng &lt; max_uses_per_user; EC21: Không áp dụng mã không hoạt động</w:t>
            </w:r>
          </w:p>
        </w:tc>
        <w:tc>
          <w:tcPr>
            <w:tcW w:w="5069" w:type="dxa"/>
            <w:shd w:val="clear" w:color="auto" w:fill="FFFFFF"/>
          </w:tcPr>
          <w:p w14:paraId="1892BCCD">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3727" w:type="dxa"/>
            <w:shd w:val="clear" w:color="auto" w:fill="FFFFFF"/>
          </w:tcPr>
          <w:p w14:paraId="2180C3BC">
            <w:r>
              <w:rPr>
                <w:b w:val="0"/>
                <w:sz w:val="18"/>
              </w:rPr>
              <w:t>Không áp dụng giảm giá; phản hồi lỗi phù hợp với điều kiện không đạt.</w:t>
            </w:r>
          </w:p>
        </w:tc>
      </w:tr>
      <w:tr w14:paraId="7F027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1EAFA2">
            <w:r>
              <w:rPr>
                <w:b w:val="0"/>
                <w:sz w:val="18"/>
              </w:rPr>
              <w:t>TC06</w:t>
            </w:r>
          </w:p>
        </w:tc>
        <w:tc>
          <w:tcPr>
            <w:tcW w:w="5219" w:type="dxa"/>
            <w:shd w:val="clear" w:color="auto" w:fill="FFFFFF"/>
          </w:tcPr>
          <w:p w14:paraId="582A8BF2">
            <w:r>
              <w:rPr>
                <w:b w:val="0"/>
                <w:sz w:val="18"/>
              </w:rPr>
              <w:t>EC1: Mã tồn tại và đang hoạt động; EC5: Thời điểm hiện tại bằng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039EE9E7">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3727" w:type="dxa"/>
            <w:shd w:val="clear" w:color="auto" w:fill="FFFFFF"/>
          </w:tcPr>
          <w:p w14:paraId="78946DA7">
            <w:r>
              <w:rPr>
                <w:b w:val="0"/>
                <w:sz w:val="18"/>
              </w:rPr>
              <w:t>Không áp dụng giảm giá; phản hồi lỗi phù hợp với điều kiện không đạt.</w:t>
            </w:r>
          </w:p>
        </w:tc>
      </w:tr>
      <w:tr w14:paraId="65D2A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7AB02F">
            <w:r>
              <w:rPr>
                <w:b w:val="0"/>
                <w:sz w:val="18"/>
              </w:rPr>
              <w:t>TC07</w:t>
            </w:r>
          </w:p>
        </w:tc>
        <w:tc>
          <w:tcPr>
            <w:tcW w:w="5219" w:type="dxa"/>
            <w:shd w:val="clear" w:color="auto" w:fill="FFFFFF"/>
          </w:tcPr>
          <w:p w14:paraId="424C9990">
            <w:r>
              <w:rPr>
                <w:b w:val="0"/>
                <w:sz w:val="18"/>
              </w:rPr>
              <w:t>EC1: Mã tồn tại và đang hoạt động; EC6: Thời điểm hiện tại sau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279E357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3727" w:type="dxa"/>
            <w:shd w:val="clear" w:color="auto" w:fill="FFFFFF"/>
          </w:tcPr>
          <w:p w14:paraId="0116CA29">
            <w:r>
              <w:rPr>
                <w:b w:val="0"/>
                <w:sz w:val="18"/>
              </w:rPr>
              <w:t>Không áp dụng giảm giá; phản hồi lỗi phù hợp với điều kiện không đạt.</w:t>
            </w:r>
          </w:p>
        </w:tc>
      </w:tr>
      <w:tr w14:paraId="79084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9BC29BE">
            <w:r>
              <w:rPr>
                <w:b w:val="0"/>
                <w:sz w:val="18"/>
              </w:rPr>
              <w:t>TC08</w:t>
            </w:r>
          </w:p>
        </w:tc>
        <w:tc>
          <w:tcPr>
            <w:tcW w:w="5219" w:type="dxa"/>
            <w:shd w:val="clear" w:color="auto" w:fill="FFFFFF"/>
          </w:tcPr>
          <w:p w14:paraId="55BCAFDE">
            <w:r>
              <w:rPr>
                <w:b w:val="0"/>
                <w:sz w:val="18"/>
              </w:rPr>
              <w:t>EC1: Mã tồn tại và đang hoạt động; EC4: Thời điểm hiện tại trước expired_at; EC8: Tổng đơn &lt; min_order_amount; EC9: Có JWT hợp lệ; EC12: Số lượt đã dùng &lt; max_uses_per_user; EC23: Không áp dụng mã khi tổng đơn dưới ngưỡng</w:t>
            </w:r>
          </w:p>
        </w:tc>
        <w:tc>
          <w:tcPr>
            <w:tcW w:w="5069" w:type="dxa"/>
            <w:shd w:val="clear" w:color="auto" w:fill="FFFFFF"/>
          </w:tcPr>
          <w:p w14:paraId="3BCC38A7">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572E1EA2">
            <w:r>
              <w:rPr>
                <w:b w:val="0"/>
                <w:sz w:val="18"/>
              </w:rPr>
              <w:t>Không áp dụng giảm giá; phản hồi lỗi phù hợp với điều kiện không đạt.</w:t>
            </w:r>
          </w:p>
        </w:tc>
      </w:tr>
      <w:tr w14:paraId="77D601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B702BE3">
            <w:r>
              <w:rPr>
                <w:b w:val="0"/>
                <w:sz w:val="18"/>
              </w:rPr>
              <w:t>TC09</w:t>
            </w:r>
          </w:p>
        </w:tc>
        <w:tc>
          <w:tcPr>
            <w:tcW w:w="5219" w:type="dxa"/>
            <w:shd w:val="clear" w:color="auto" w:fill="FFFFFF"/>
          </w:tcPr>
          <w:p w14:paraId="0C380E0A">
            <w:r>
              <w:rPr>
                <w:b w:val="0"/>
                <w:sz w:val="18"/>
              </w:rPr>
              <w:t>EC1: Mã tồn tại và đang hoạt động; EC4: Thời điểm hiện tại trước expired_at; EC7: Tổng đơn ≥ min_order_amount; EC10: Không có JWT; EC24: Không áp dụng mã khi thiếu JWT hoặc JWT không hợp lệ</w:t>
            </w:r>
          </w:p>
        </w:tc>
        <w:tc>
          <w:tcPr>
            <w:tcW w:w="5069" w:type="dxa"/>
            <w:shd w:val="clear" w:color="auto" w:fill="FFFFFF"/>
          </w:tcPr>
          <w:p w14:paraId="6D0F106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3727" w:type="dxa"/>
            <w:shd w:val="clear" w:color="auto" w:fill="FFFFFF"/>
          </w:tcPr>
          <w:p w14:paraId="0A04BFE0">
            <w:r>
              <w:rPr>
                <w:b w:val="0"/>
                <w:sz w:val="18"/>
              </w:rPr>
              <w:t>Không áp dụng giảm giá; phản hồi lỗi phù hợp với điều kiện không đạt.</w:t>
            </w:r>
          </w:p>
        </w:tc>
      </w:tr>
      <w:tr w14:paraId="15E21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BC88B6">
            <w:r>
              <w:rPr>
                <w:b w:val="0"/>
                <w:sz w:val="18"/>
              </w:rPr>
              <w:t>TC10</w:t>
            </w:r>
          </w:p>
        </w:tc>
        <w:tc>
          <w:tcPr>
            <w:tcW w:w="5219" w:type="dxa"/>
            <w:shd w:val="clear" w:color="auto" w:fill="FFFFFF"/>
          </w:tcPr>
          <w:p w14:paraId="492919AB">
            <w:r>
              <w:rPr>
                <w:b w:val="0"/>
                <w:sz w:val="18"/>
              </w:rPr>
              <w:t>EC1: Mã tồn tại và đang hoạt động; EC4: Thời điểm hiện tại trước expired_at; EC7: Tổng đơn ≥ min_order_amount; EC11: JWT không hợp lệ, chẳng hạn đã hết hạn; EC24: Không áp dụng mã khi thiếu JWT hoặc JWT không hợp lệ</w:t>
            </w:r>
          </w:p>
        </w:tc>
        <w:tc>
          <w:tcPr>
            <w:tcW w:w="5069" w:type="dxa"/>
            <w:shd w:val="clear" w:color="auto" w:fill="FFFFFF"/>
          </w:tcPr>
          <w:p w14:paraId="7A2795D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với JWT đã hết hạn. Các dữ liệu giỏ hàng và mã còn lại hợp lệ.</w:t>
            </w:r>
          </w:p>
        </w:tc>
        <w:tc>
          <w:tcPr>
            <w:tcW w:w="3727" w:type="dxa"/>
            <w:shd w:val="clear" w:color="auto" w:fill="FFFFFF"/>
          </w:tcPr>
          <w:p w14:paraId="0E6EBE64">
            <w:r>
              <w:rPr>
                <w:b w:val="0"/>
                <w:sz w:val="18"/>
              </w:rPr>
              <w:t>Không áp dụng giảm giá; phản hồi lỗi phù hợp với điều kiện không đạt.</w:t>
            </w:r>
          </w:p>
        </w:tc>
      </w:tr>
      <w:tr w14:paraId="6D0EA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91CA88F">
            <w:r>
              <w:rPr>
                <w:b w:val="0"/>
                <w:sz w:val="18"/>
              </w:rPr>
              <w:t>TC11</w:t>
            </w:r>
          </w:p>
        </w:tc>
        <w:tc>
          <w:tcPr>
            <w:tcW w:w="5219" w:type="dxa"/>
            <w:shd w:val="clear" w:color="auto" w:fill="FFFFFF"/>
          </w:tcPr>
          <w:p w14:paraId="098072C2">
            <w:r>
              <w:rPr>
                <w:b w:val="0"/>
                <w:sz w:val="18"/>
              </w:rPr>
              <w:t>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w:t>
            </w:r>
          </w:p>
        </w:tc>
        <w:tc>
          <w:tcPr>
            <w:tcW w:w="5069" w:type="dxa"/>
            <w:shd w:val="clear" w:color="auto" w:fill="FFFFFF"/>
          </w:tcPr>
          <w:p w14:paraId="413DEA5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3727" w:type="dxa"/>
            <w:shd w:val="clear" w:color="auto" w:fill="FFFFFF"/>
          </w:tcPr>
          <w:p w14:paraId="6B59DC87">
            <w:r>
              <w:rPr>
                <w:b w:val="0"/>
                <w:sz w:val="18"/>
              </w:rPr>
              <w:t>Không áp dụng giảm giá; phản hồi lỗi phù hợp với điều kiện không đạt.</w:t>
            </w:r>
          </w:p>
        </w:tc>
      </w:tr>
      <w:tr w14:paraId="40196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7446153">
            <w:r>
              <w:rPr>
                <w:b w:val="0"/>
                <w:sz w:val="18"/>
              </w:rPr>
              <w:t>TC12</w:t>
            </w:r>
          </w:p>
        </w:tc>
        <w:tc>
          <w:tcPr>
            <w:tcW w:w="5219" w:type="dxa"/>
            <w:shd w:val="clear" w:color="auto" w:fill="FFFFFF"/>
          </w:tcPr>
          <w:p w14:paraId="607147CF">
            <w:r>
              <w:rPr>
                <w:b w:val="0"/>
                <w:sz w:val="18"/>
              </w:rPr>
              <w:t>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w:t>
            </w:r>
          </w:p>
        </w:tc>
        <w:tc>
          <w:tcPr>
            <w:tcW w:w="5069" w:type="dxa"/>
            <w:shd w:val="clear" w:color="auto" w:fill="FFFFFF"/>
          </w:tcPr>
          <w:p w14:paraId="0F7C9938">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3727" w:type="dxa"/>
            <w:shd w:val="clear" w:color="auto" w:fill="FFFFFF"/>
          </w:tcPr>
          <w:p w14:paraId="7AE8D6DA">
            <w:r>
              <w:rPr>
                <w:b w:val="0"/>
                <w:sz w:val="18"/>
              </w:rPr>
              <w:t>Không áp dụng giảm giá; phản hồi lỗi phù hợp với điều kiện không đạt.</w:t>
            </w:r>
          </w:p>
        </w:tc>
      </w:tr>
    </w:tbl>
    <w:p w14:paraId="1E413BF9">
      <w:pPr>
        <w:pStyle w:val="3"/>
      </w:pPr>
      <w:r>
        <w:t>3.5 Boundary Value Analysis</w:t>
      </w:r>
    </w:p>
    <w:p w14:paraId="2E749BBF">
      <w:r>
        <w:rPr>
          <w:rFonts w:hint="default"/>
          <w:lang w:val="en-US"/>
        </w:rPr>
        <w:t>C</w:t>
      </w:r>
      <w:r>
        <w:t>họn điểm ngay dưới, tại và ngay trên các ngưỡng: tổng đơn tối thiểu 300.000/500.000 đ; giới hạn 1/2 lượt; thời điểm expired_at. Bước chọn là 1</w:t>
      </w:r>
      <w:bookmarkStart w:id="0" w:name="_GoBack"/>
      <w:bookmarkEnd w:id="0"/>
      <w:r>
        <w:t xml:space="preserve"> đ, 1 lượt và 1 giây. Với ngưỡng 300.000 đ, dùng VIP100 loại fixed để kết quả không phụ thuộc quy tắc làm tròn percent chưa được đặc tả.</w:t>
      </w:r>
    </w:p>
    <w:p w14:paraId="79085E59">
      <w:r>
        <w:t>expired_at là mốc đầy đủ thực tế của bản ghi thử, không tự suy ra giờ/múi giờ từ ngày hiển thị. Test tại hạn cần đồng hồ kiểm soát được; bước 1 giây không khẳng định độ chính xác hệ thống. Số lượt là lịch sử của đúng người dùng; trường hợp vượt giới hạn cần chuẩn bị dữ liệu lịch sử phù hợp, không giả là người dùng nhập số lượt. Không có biên độ dài mã hoặc cực trị UI được đặc tả để tự bổ sung.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877"/>
        <w:gridCol w:w="5815"/>
        <w:gridCol w:w="4324"/>
      </w:tblGrid>
      <w:tr w14:paraId="101FD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30329365">
            <w:r>
              <w:rPr>
                <w:b/>
                <w:sz w:val="18"/>
              </w:rPr>
              <w:t>Test case</w:t>
            </w:r>
          </w:p>
        </w:tc>
        <w:tc>
          <w:tcPr>
            <w:tcW w:w="3877" w:type="dxa"/>
            <w:shd w:val="clear" w:color="auto" w:fill="DCEAF5"/>
          </w:tcPr>
          <w:p w14:paraId="3B07C96A">
            <w:r>
              <w:rPr>
                <w:b/>
                <w:sz w:val="18"/>
              </w:rPr>
              <w:t>Điều kiện kiểm tra</w:t>
            </w:r>
          </w:p>
        </w:tc>
        <w:tc>
          <w:tcPr>
            <w:tcW w:w="5815" w:type="dxa"/>
            <w:shd w:val="clear" w:color="auto" w:fill="DCEAF5"/>
          </w:tcPr>
          <w:p w14:paraId="3AD10408">
            <w:r>
              <w:rPr>
                <w:b/>
                <w:sz w:val="18"/>
              </w:rPr>
              <w:t>Đầu vào</w:t>
            </w:r>
          </w:p>
        </w:tc>
        <w:tc>
          <w:tcPr>
            <w:tcW w:w="4324" w:type="dxa"/>
            <w:shd w:val="clear" w:color="auto" w:fill="DCEAF5"/>
          </w:tcPr>
          <w:p w14:paraId="0A6F641D">
            <w:r>
              <w:rPr>
                <w:b/>
                <w:sz w:val="18"/>
              </w:rPr>
              <w:t>Đầu ra mong đợi</w:t>
            </w:r>
          </w:p>
        </w:tc>
      </w:tr>
      <w:tr w14:paraId="42790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303C4DF">
            <w:r>
              <w:rPr>
                <w:b w:val="0"/>
                <w:sz w:val="18"/>
              </w:rPr>
              <w:t>TC13</w:t>
            </w:r>
          </w:p>
        </w:tc>
        <w:tc>
          <w:tcPr>
            <w:tcW w:w="3877" w:type="dxa"/>
            <w:shd w:val="clear" w:color="auto" w:fill="FFFFFF"/>
          </w:tcPr>
          <w:p w14:paraId="07780C50">
            <w:r>
              <w:rPr>
                <w:b w:val="0"/>
                <w:sz w:val="18"/>
              </w:rPr>
              <w:t>VIP100: tổng đơn 299.999 đ, ngay dưới ngưỡng 300.000 đ.</w:t>
            </w:r>
          </w:p>
        </w:tc>
        <w:tc>
          <w:tcPr>
            <w:tcW w:w="5815" w:type="dxa"/>
            <w:shd w:val="clear" w:color="auto" w:fill="FFFFFF"/>
          </w:tcPr>
          <w:p w14:paraId="7332AA07">
            <w:r>
              <w:rPr>
                <w:b w:val="0"/>
                <w:sz w:val="18"/>
              </w:rPr>
              <w:t>Mã giảm giá: "VIP100"</w:t>
            </w:r>
            <w:r>
              <w:rPr>
                <w:b w:val="0"/>
                <w:sz w:val="18"/>
              </w:rPr>
              <w:br w:type="textWrapping"/>
            </w:r>
            <w:r>
              <w:rPr>
                <w:b w:val="0"/>
                <w:sz w:val="18"/>
              </w:rPr>
              <w:t>Tổng đơn trước giảm: 299.999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1EADADF9">
            <w:r>
              <w:rPr>
                <w:b w:val="0"/>
                <w:sz w:val="18"/>
              </w:rPr>
              <w:t>Không áp dụng giảm giá; phản hồi lỗi phù hợp với điều kiện không đạt.</w:t>
            </w:r>
          </w:p>
        </w:tc>
      </w:tr>
      <w:tr w14:paraId="31CEA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5A240A2">
            <w:r>
              <w:rPr>
                <w:b w:val="0"/>
                <w:sz w:val="18"/>
              </w:rPr>
              <w:t>TC14</w:t>
            </w:r>
          </w:p>
        </w:tc>
        <w:tc>
          <w:tcPr>
            <w:tcW w:w="3877" w:type="dxa"/>
            <w:shd w:val="clear" w:color="auto" w:fill="FFFFFF"/>
          </w:tcPr>
          <w:p w14:paraId="36BBB40F">
            <w:r>
              <w:rPr>
                <w:b w:val="0"/>
                <w:sz w:val="18"/>
              </w:rPr>
              <w:t>VIP100: tổng đơn 300.000 đ, tại ngưỡng được chấp nhận.</w:t>
            </w:r>
          </w:p>
        </w:tc>
        <w:tc>
          <w:tcPr>
            <w:tcW w:w="5815" w:type="dxa"/>
            <w:shd w:val="clear" w:color="auto" w:fill="FFFFFF"/>
          </w:tcPr>
          <w:p w14:paraId="4E2C8B6A">
            <w:r>
              <w:rPr>
                <w:b w:val="0"/>
                <w:sz w:val="18"/>
              </w:rPr>
              <w:t>Mã giảm giá: "VIP100"</w:t>
            </w:r>
            <w:r>
              <w:rPr>
                <w:b w:val="0"/>
                <w:sz w:val="18"/>
              </w:rPr>
              <w:br w:type="textWrapping"/>
            </w:r>
            <w:r>
              <w:rPr>
                <w:b w:val="0"/>
                <w:sz w:val="18"/>
              </w:rPr>
              <w:t>Tổng đơn trước giảm: 300.000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34A23B13">
            <w:r>
              <w:rPr>
                <w:b w:val="0"/>
                <w:sz w:val="18"/>
              </w:rPr>
              <w:t>Áp dụng mã; giảm 100.000 đ; tổng sau giảm 200.000 đ.</w:t>
            </w:r>
          </w:p>
        </w:tc>
      </w:tr>
      <w:tr w14:paraId="6E5DD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172D58C">
            <w:r>
              <w:rPr>
                <w:b w:val="0"/>
                <w:sz w:val="18"/>
              </w:rPr>
              <w:t>TC15</w:t>
            </w:r>
          </w:p>
        </w:tc>
        <w:tc>
          <w:tcPr>
            <w:tcW w:w="3877" w:type="dxa"/>
            <w:shd w:val="clear" w:color="auto" w:fill="FFFFFF"/>
          </w:tcPr>
          <w:p w14:paraId="6AB1218F">
            <w:r>
              <w:rPr>
                <w:b w:val="0"/>
                <w:sz w:val="18"/>
              </w:rPr>
              <w:t>VIP100: tổng đơn 300.001 đ, ngay trên ngưỡng.</w:t>
            </w:r>
          </w:p>
        </w:tc>
        <w:tc>
          <w:tcPr>
            <w:tcW w:w="5815" w:type="dxa"/>
            <w:shd w:val="clear" w:color="auto" w:fill="FFFFFF"/>
          </w:tcPr>
          <w:p w14:paraId="46FEC960">
            <w:r>
              <w:rPr>
                <w:b w:val="0"/>
                <w:sz w:val="18"/>
              </w:rPr>
              <w:t>Mã giảm giá: "VIP100"</w:t>
            </w:r>
            <w:r>
              <w:rPr>
                <w:b w:val="0"/>
                <w:sz w:val="18"/>
              </w:rPr>
              <w:br w:type="textWrapping"/>
            </w:r>
            <w:r>
              <w:rPr>
                <w:b w:val="0"/>
                <w:sz w:val="18"/>
              </w:rPr>
              <w:t>Tổng đơn trước giảm: 300.001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2186C1E3">
            <w:r>
              <w:rPr>
                <w:b w:val="0"/>
                <w:sz w:val="18"/>
              </w:rPr>
              <w:t>Áp dụng mã; giảm 100.000 đ; tổng sau giảm 200.001 đ.</w:t>
            </w:r>
          </w:p>
        </w:tc>
      </w:tr>
      <w:tr w14:paraId="256A8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47C5AFE">
            <w:r>
              <w:rPr>
                <w:b w:val="0"/>
                <w:sz w:val="18"/>
              </w:rPr>
              <w:t>TC16</w:t>
            </w:r>
          </w:p>
        </w:tc>
        <w:tc>
          <w:tcPr>
            <w:tcW w:w="3877" w:type="dxa"/>
            <w:shd w:val="clear" w:color="auto" w:fill="FFFFFF"/>
          </w:tcPr>
          <w:p w14:paraId="0A2E0DBB">
            <w:r>
              <w:rPr>
                <w:b w:val="0"/>
                <w:sz w:val="18"/>
              </w:rPr>
              <w:t>BIGBUY: tổng đơn 499.999 đ, ngay dưới ngưỡng 500.000 đ.</w:t>
            </w:r>
          </w:p>
        </w:tc>
        <w:tc>
          <w:tcPr>
            <w:tcW w:w="5815" w:type="dxa"/>
            <w:shd w:val="clear" w:color="auto" w:fill="FFFFFF"/>
          </w:tcPr>
          <w:p w14:paraId="7BB84427">
            <w:r>
              <w:rPr>
                <w:b w:val="0"/>
                <w:sz w:val="18"/>
              </w:rPr>
              <w:t>Mã giảm giá: "BIGBUY"</w:t>
            </w:r>
            <w:r>
              <w:rPr>
                <w:b w:val="0"/>
                <w:sz w:val="18"/>
              </w:rPr>
              <w:br w:type="textWrapping"/>
            </w:r>
            <w:r>
              <w:rPr>
                <w:b w:val="0"/>
                <w:sz w:val="18"/>
              </w:rPr>
              <w:t>Tổng đơn trước giảm: 499.999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6C495512">
            <w:r>
              <w:rPr>
                <w:b w:val="0"/>
                <w:sz w:val="18"/>
              </w:rPr>
              <w:t>Không áp dụng giảm giá; phản hồi lỗi phù hợp với điều kiện không đạt.</w:t>
            </w:r>
          </w:p>
        </w:tc>
      </w:tr>
      <w:tr w14:paraId="59315E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E04711">
            <w:r>
              <w:rPr>
                <w:b w:val="0"/>
                <w:sz w:val="18"/>
              </w:rPr>
              <w:t>TC17</w:t>
            </w:r>
          </w:p>
        </w:tc>
        <w:tc>
          <w:tcPr>
            <w:tcW w:w="3877" w:type="dxa"/>
            <w:shd w:val="clear" w:color="auto" w:fill="FFFFFF"/>
          </w:tcPr>
          <w:p w14:paraId="65D8210D">
            <w:r>
              <w:rPr>
                <w:b w:val="0"/>
                <w:sz w:val="18"/>
              </w:rPr>
              <w:t>BIGBUY: tổng đơn 500.000 đ, tại ngưỡng được chấp nhận.</w:t>
            </w:r>
          </w:p>
        </w:tc>
        <w:tc>
          <w:tcPr>
            <w:tcW w:w="5815" w:type="dxa"/>
            <w:shd w:val="clear" w:color="auto" w:fill="FFFFFF"/>
          </w:tcPr>
          <w:p w14:paraId="3234CA6C">
            <w:r>
              <w:rPr>
                <w:b w:val="0"/>
                <w:sz w:val="18"/>
              </w:rPr>
              <w:t>Mã giảm giá: "BIGBUY"</w:t>
            </w:r>
            <w:r>
              <w:rPr>
                <w:b w:val="0"/>
                <w:sz w:val="18"/>
              </w:rPr>
              <w:br w:type="textWrapping"/>
            </w:r>
            <w:r>
              <w:rPr>
                <w:b w:val="0"/>
                <w:sz w:val="18"/>
              </w:rPr>
              <w:t>Tổng đơn trước giảm: 500.000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2DC7244A">
            <w:r>
              <w:rPr>
                <w:b w:val="0"/>
                <w:sz w:val="18"/>
              </w:rPr>
              <w:t>Áp dụng mã; giảm 50.000 đ; tổng sau giảm 450.000 đ.</w:t>
            </w:r>
          </w:p>
        </w:tc>
      </w:tr>
      <w:tr w14:paraId="715D1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2FE5A3">
            <w:r>
              <w:rPr>
                <w:b w:val="0"/>
                <w:sz w:val="18"/>
              </w:rPr>
              <w:t>TC18</w:t>
            </w:r>
          </w:p>
        </w:tc>
        <w:tc>
          <w:tcPr>
            <w:tcW w:w="3877" w:type="dxa"/>
            <w:shd w:val="clear" w:color="auto" w:fill="FFFFFF"/>
          </w:tcPr>
          <w:p w14:paraId="0FD7F4C4">
            <w:r>
              <w:rPr>
                <w:b w:val="0"/>
                <w:sz w:val="18"/>
              </w:rPr>
              <w:t>BIGBUY: tổng đơn 500.001 đ, ngay trên ngưỡng.</w:t>
            </w:r>
          </w:p>
        </w:tc>
        <w:tc>
          <w:tcPr>
            <w:tcW w:w="5815" w:type="dxa"/>
            <w:shd w:val="clear" w:color="auto" w:fill="FFFFFF"/>
          </w:tcPr>
          <w:p w14:paraId="2C2F3CA1">
            <w:r>
              <w:rPr>
                <w:b w:val="0"/>
                <w:sz w:val="18"/>
              </w:rPr>
              <w:t>Mã giảm giá: "BIGBUY"</w:t>
            </w:r>
            <w:r>
              <w:rPr>
                <w:b w:val="0"/>
                <w:sz w:val="18"/>
              </w:rPr>
              <w:br w:type="textWrapping"/>
            </w:r>
            <w:r>
              <w:rPr>
                <w:b w:val="0"/>
                <w:sz w:val="18"/>
              </w:rPr>
              <w:t>Tổng đơn trước giảm: 500.001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6A435F00">
            <w:r>
              <w:rPr>
                <w:b w:val="0"/>
                <w:sz w:val="18"/>
              </w:rPr>
              <w:t>Áp dụng mã; giảm 50.000 đ; tổng sau giảm 450.001 đ.</w:t>
            </w:r>
          </w:p>
        </w:tc>
      </w:tr>
      <w:tr w14:paraId="770E7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FF99387">
            <w:r>
              <w:rPr>
                <w:b w:val="0"/>
                <w:sz w:val="18"/>
              </w:rPr>
              <w:t>TC01</w:t>
            </w:r>
          </w:p>
        </w:tc>
        <w:tc>
          <w:tcPr>
            <w:tcW w:w="3877" w:type="dxa"/>
            <w:shd w:val="clear" w:color="auto" w:fill="FFFFFF"/>
          </w:tcPr>
          <w:p w14:paraId="03B0AFB4">
            <w:r>
              <w:rPr>
                <w:b w:val="0"/>
                <w:sz w:val="18"/>
              </w:rPr>
              <w:t>SAVE10: đã dùng 0 lượt, ngay dưới giới hạn 1 lượt.</w:t>
            </w:r>
          </w:p>
        </w:tc>
        <w:tc>
          <w:tcPr>
            <w:tcW w:w="5815" w:type="dxa"/>
            <w:shd w:val="clear" w:color="auto" w:fill="FFFFFF"/>
          </w:tcPr>
          <w:p w14:paraId="25CD738D">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324" w:type="dxa"/>
            <w:shd w:val="clear" w:color="auto" w:fill="FFFFFF"/>
          </w:tcPr>
          <w:p w14:paraId="618A10F8">
            <w:r>
              <w:rPr>
                <w:b w:val="0"/>
                <w:sz w:val="18"/>
              </w:rPr>
              <w:t>Áp dụng mã; giảm 40.000 đ; tổng sau giảm 360.000 đ.</w:t>
            </w:r>
          </w:p>
        </w:tc>
      </w:tr>
      <w:tr w14:paraId="62135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CD59FF4">
            <w:r>
              <w:rPr>
                <w:b w:val="0"/>
                <w:sz w:val="18"/>
              </w:rPr>
              <w:t>TC11</w:t>
            </w:r>
          </w:p>
        </w:tc>
        <w:tc>
          <w:tcPr>
            <w:tcW w:w="3877" w:type="dxa"/>
            <w:shd w:val="clear" w:color="auto" w:fill="FFFFFF"/>
          </w:tcPr>
          <w:p w14:paraId="33E6AD61">
            <w:r>
              <w:rPr>
                <w:b w:val="0"/>
                <w:sz w:val="18"/>
              </w:rPr>
              <w:t>SAVE10: đã dùng 1 lượt, tại giới hạn nên bị từ chối.</w:t>
            </w:r>
          </w:p>
        </w:tc>
        <w:tc>
          <w:tcPr>
            <w:tcW w:w="5815" w:type="dxa"/>
            <w:shd w:val="clear" w:color="auto" w:fill="FFFFFF"/>
          </w:tcPr>
          <w:p w14:paraId="68F091FA">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324" w:type="dxa"/>
            <w:shd w:val="clear" w:color="auto" w:fill="FFFFFF"/>
          </w:tcPr>
          <w:p w14:paraId="3BC7119D">
            <w:r>
              <w:rPr>
                <w:b w:val="0"/>
                <w:sz w:val="18"/>
              </w:rPr>
              <w:t>Không áp dụng giảm giá; phản hồi lỗi phù hợp với điều kiện không đạt.</w:t>
            </w:r>
          </w:p>
        </w:tc>
      </w:tr>
      <w:tr w14:paraId="214DE9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C32A8C">
            <w:r>
              <w:rPr>
                <w:b w:val="0"/>
                <w:sz w:val="18"/>
              </w:rPr>
              <w:t>TC12</w:t>
            </w:r>
          </w:p>
        </w:tc>
        <w:tc>
          <w:tcPr>
            <w:tcW w:w="3877" w:type="dxa"/>
            <w:shd w:val="clear" w:color="auto" w:fill="FFFFFF"/>
          </w:tcPr>
          <w:p w14:paraId="15203858">
            <w:r>
              <w:rPr>
                <w:b w:val="0"/>
                <w:sz w:val="18"/>
              </w:rPr>
              <w:t>SAVE10: đã dùng 2 lượt, vượt giới hạn 1 lượt.</w:t>
            </w:r>
          </w:p>
        </w:tc>
        <w:tc>
          <w:tcPr>
            <w:tcW w:w="5815" w:type="dxa"/>
            <w:shd w:val="clear" w:color="auto" w:fill="FFFFFF"/>
          </w:tcPr>
          <w:p w14:paraId="4F919CF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4324" w:type="dxa"/>
            <w:shd w:val="clear" w:color="auto" w:fill="FFFFFF"/>
          </w:tcPr>
          <w:p w14:paraId="0D0FF360">
            <w:r>
              <w:rPr>
                <w:b w:val="0"/>
                <w:sz w:val="18"/>
              </w:rPr>
              <w:t>Không áp dụng giảm giá; phản hồi lỗi phù hợp với điều kiện không đạt.</w:t>
            </w:r>
          </w:p>
        </w:tc>
      </w:tr>
      <w:tr w14:paraId="20395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06F7E5D">
            <w:r>
              <w:rPr>
                <w:b w:val="0"/>
                <w:sz w:val="18"/>
              </w:rPr>
              <w:t>TC03</w:t>
            </w:r>
          </w:p>
        </w:tc>
        <w:tc>
          <w:tcPr>
            <w:tcW w:w="3877" w:type="dxa"/>
            <w:shd w:val="clear" w:color="auto" w:fill="FFFFFF"/>
          </w:tcPr>
          <w:p w14:paraId="5A018E16">
            <w:r>
              <w:rPr>
                <w:b w:val="0"/>
                <w:sz w:val="18"/>
              </w:rPr>
              <w:t>VIP100: đã dùng 1 lượt, ngay dưới giới hạn 2 lượt.</w:t>
            </w:r>
          </w:p>
        </w:tc>
        <w:tc>
          <w:tcPr>
            <w:tcW w:w="5815" w:type="dxa"/>
            <w:shd w:val="clear" w:color="auto" w:fill="FFFFFF"/>
          </w:tcPr>
          <w:p w14:paraId="1D4FB17E">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1/2 lượt; thời điểm kiểm tra trước expired_at 1 ngày.</w:t>
            </w:r>
          </w:p>
        </w:tc>
        <w:tc>
          <w:tcPr>
            <w:tcW w:w="4324" w:type="dxa"/>
            <w:shd w:val="clear" w:color="auto" w:fill="FFFFFF"/>
          </w:tcPr>
          <w:p w14:paraId="66635D3A">
            <w:r>
              <w:rPr>
                <w:b w:val="0"/>
                <w:sz w:val="18"/>
              </w:rPr>
              <w:t>Áp dụng mã; giảm 100.000 đ; tổng sau giảm 300.000 đ.</w:t>
            </w:r>
          </w:p>
        </w:tc>
      </w:tr>
      <w:tr w14:paraId="6745D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A3B1901">
            <w:r>
              <w:rPr>
                <w:b w:val="0"/>
                <w:sz w:val="18"/>
              </w:rPr>
              <w:t>TC19</w:t>
            </w:r>
          </w:p>
        </w:tc>
        <w:tc>
          <w:tcPr>
            <w:tcW w:w="3877" w:type="dxa"/>
            <w:shd w:val="clear" w:color="auto" w:fill="FFFFFF"/>
          </w:tcPr>
          <w:p w14:paraId="2EFB35FA">
            <w:r>
              <w:rPr>
                <w:b w:val="0"/>
                <w:sz w:val="18"/>
              </w:rPr>
              <w:t>VIP100: đã dùng 2 lượt, tại giới hạn nên bị từ chối.</w:t>
            </w:r>
          </w:p>
        </w:tc>
        <w:tc>
          <w:tcPr>
            <w:tcW w:w="5815" w:type="dxa"/>
            <w:shd w:val="clear" w:color="auto" w:fill="FFFFFF"/>
          </w:tcPr>
          <w:p w14:paraId="2AE3CF07">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đã dùng 2 lượt. giới hạn 2 lượt.</w:t>
            </w:r>
          </w:p>
        </w:tc>
        <w:tc>
          <w:tcPr>
            <w:tcW w:w="4324" w:type="dxa"/>
            <w:shd w:val="clear" w:color="auto" w:fill="FFFFFF"/>
          </w:tcPr>
          <w:p w14:paraId="1D00A76A">
            <w:r>
              <w:rPr>
                <w:b w:val="0"/>
                <w:sz w:val="18"/>
              </w:rPr>
              <w:t>Không áp dụng giảm giá; phản hồi lỗi phù hợp với điều kiện không đạt.</w:t>
            </w:r>
          </w:p>
        </w:tc>
      </w:tr>
      <w:tr w14:paraId="14823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4AE7D1C">
            <w:r>
              <w:rPr>
                <w:b w:val="0"/>
                <w:sz w:val="18"/>
              </w:rPr>
              <w:t>TC20</w:t>
            </w:r>
          </w:p>
        </w:tc>
        <w:tc>
          <w:tcPr>
            <w:tcW w:w="3877" w:type="dxa"/>
            <w:shd w:val="clear" w:color="auto" w:fill="FFFFFF"/>
          </w:tcPr>
          <w:p w14:paraId="6AAD1374">
            <w:r>
              <w:rPr>
                <w:b w:val="0"/>
                <w:sz w:val="18"/>
              </w:rPr>
              <w:t>VIP100: đã dùng 3 lượt, vượt giới hạn 2 lượt.</w:t>
            </w:r>
          </w:p>
        </w:tc>
        <w:tc>
          <w:tcPr>
            <w:tcW w:w="5815" w:type="dxa"/>
            <w:shd w:val="clear" w:color="auto" w:fill="FFFFFF"/>
          </w:tcPr>
          <w:p w14:paraId="5E987CE7">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3 lượt. giới hạn hiện tại 2 lượt.</w:t>
            </w:r>
          </w:p>
        </w:tc>
        <w:tc>
          <w:tcPr>
            <w:tcW w:w="4324" w:type="dxa"/>
            <w:shd w:val="clear" w:color="auto" w:fill="FFFFFF"/>
          </w:tcPr>
          <w:p w14:paraId="0EA1F055">
            <w:r>
              <w:rPr>
                <w:b w:val="0"/>
                <w:sz w:val="18"/>
              </w:rPr>
              <w:t>Không áp dụng giảm giá; phản hồi lỗi phù hợp với điều kiện không đạt.</w:t>
            </w:r>
          </w:p>
        </w:tc>
      </w:tr>
      <w:tr w14:paraId="2973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B49696">
            <w:r>
              <w:rPr>
                <w:b w:val="0"/>
                <w:sz w:val="18"/>
              </w:rPr>
              <w:t>TC21</w:t>
            </w:r>
          </w:p>
        </w:tc>
        <w:tc>
          <w:tcPr>
            <w:tcW w:w="3877" w:type="dxa"/>
            <w:shd w:val="clear" w:color="auto" w:fill="FFFFFF"/>
          </w:tcPr>
          <w:p w14:paraId="732DE9AB">
            <w:r>
              <w:rPr>
                <w:b w:val="0"/>
                <w:sz w:val="18"/>
              </w:rPr>
              <w:t>Thời điểm hiện tại bằng expired_at − 1 giây, ngay trước hạn.</w:t>
            </w:r>
          </w:p>
        </w:tc>
        <w:tc>
          <w:tcPr>
            <w:tcW w:w="5815" w:type="dxa"/>
            <w:shd w:val="clear" w:color="auto" w:fill="FFFFFF"/>
          </w:tcPr>
          <w:p w14:paraId="28F6583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kiểm tra tại expired_at − 1 giây.</w:t>
            </w:r>
          </w:p>
        </w:tc>
        <w:tc>
          <w:tcPr>
            <w:tcW w:w="4324" w:type="dxa"/>
            <w:shd w:val="clear" w:color="auto" w:fill="FFFFFF"/>
          </w:tcPr>
          <w:p w14:paraId="42EC2033">
            <w:r>
              <w:rPr>
                <w:b w:val="0"/>
                <w:sz w:val="18"/>
              </w:rPr>
              <w:t>Áp dụng mã; giảm 40.000 đ; tổng sau giảm 360.000 đ.</w:t>
            </w:r>
          </w:p>
        </w:tc>
      </w:tr>
      <w:tr w14:paraId="17CC6B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F67B013">
            <w:r>
              <w:rPr>
                <w:b w:val="0"/>
                <w:sz w:val="18"/>
              </w:rPr>
              <w:t>TC06</w:t>
            </w:r>
          </w:p>
        </w:tc>
        <w:tc>
          <w:tcPr>
            <w:tcW w:w="3877" w:type="dxa"/>
            <w:shd w:val="clear" w:color="auto" w:fill="FFFFFF"/>
          </w:tcPr>
          <w:p w14:paraId="64DAFBB5">
            <w:r>
              <w:rPr>
                <w:b w:val="0"/>
                <w:sz w:val="18"/>
              </w:rPr>
              <w:t>Thời điểm hiện tại bằng expired_at, tại hạn: không còn thỏa điều kiện trước hạn.</w:t>
            </w:r>
          </w:p>
        </w:tc>
        <w:tc>
          <w:tcPr>
            <w:tcW w:w="5815" w:type="dxa"/>
            <w:shd w:val="clear" w:color="auto" w:fill="FFFFFF"/>
          </w:tcPr>
          <w:p w14:paraId="1DAD35C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324" w:type="dxa"/>
            <w:shd w:val="clear" w:color="auto" w:fill="FFFFFF"/>
          </w:tcPr>
          <w:p w14:paraId="6639803E">
            <w:r>
              <w:rPr>
                <w:b w:val="0"/>
                <w:sz w:val="18"/>
              </w:rPr>
              <w:t>Không áp dụng giảm giá; phản hồi lỗi phù hợp với điều kiện không đạt.</w:t>
            </w:r>
          </w:p>
        </w:tc>
      </w:tr>
      <w:tr w14:paraId="38C6E5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8B64C6A">
            <w:r>
              <w:rPr>
                <w:b w:val="0"/>
                <w:sz w:val="18"/>
              </w:rPr>
              <w:t>TC07</w:t>
            </w:r>
          </w:p>
        </w:tc>
        <w:tc>
          <w:tcPr>
            <w:tcW w:w="3877" w:type="dxa"/>
            <w:shd w:val="clear" w:color="auto" w:fill="FFFFFF"/>
          </w:tcPr>
          <w:p w14:paraId="1D16109A">
            <w:r>
              <w:rPr>
                <w:b w:val="0"/>
                <w:sz w:val="18"/>
              </w:rPr>
              <w:t>Thời điểm hiện tại bằng expired_at + 1 giây, ngay sau hạn.</w:t>
            </w:r>
          </w:p>
        </w:tc>
        <w:tc>
          <w:tcPr>
            <w:tcW w:w="5815" w:type="dxa"/>
            <w:shd w:val="clear" w:color="auto" w:fill="FFFFFF"/>
          </w:tcPr>
          <w:p w14:paraId="11C9AFD6">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4324" w:type="dxa"/>
            <w:shd w:val="clear" w:color="auto" w:fill="FFFFFF"/>
          </w:tcPr>
          <w:p w14:paraId="016C6E49">
            <w:r>
              <w:rPr>
                <w:b w:val="0"/>
                <w:sz w:val="18"/>
              </w:rPr>
              <w:t>Không áp dụng giảm giá; phản hồi lỗi phù hợp với điều kiện không đạt.</w:t>
            </w:r>
          </w:p>
        </w:tc>
      </w:tr>
    </w:tbl>
    <w:p w14:paraId="7B4E90A3">
      <w:r>
        <w:t>BVA gồm 15 dòng, trong đó 6 TC dùng chung với Domain Testing và 9 TC mới; FR-09 có 21 TC thiết kế duy nhất. Chưa thực thi nên chưa có kết luận Pass/Fail.</w:t>
      </w:r>
    </w:p>
    <w:p w14:paraId="6EF5E256">
      <w:pPr>
        <w:pStyle w:val="3"/>
      </w:pPr>
      <w:r>
        <w:t>3.6 AI gap analysis</w:t>
      </w:r>
    </w:p>
    <w:p w14:paraId="11BB744F">
      <w:r>
        <w:t>Chưa có thiếu sót AI của FR-09 được sinh viên xác nhận. Các điểm đặc tả chưa rõ được ghi ở mục 3.4, không tự coi là sai sót AI hoặc bug.</w:t>
      </w:r>
    </w:p>
    <w:p w14:paraId="629DB2C1">
      <w:pPr>
        <w:pStyle w:val="2"/>
      </w:pPr>
      <w:r>
        <w:t>4 Pool C FR15 Quản lý sản phẩm</w:t>
      </w:r>
    </w:p>
    <w:p>
      <w:pPr>
        <w:pStyle w:val="3"/>
      </w:pPr>
      <w:r>
        <w:t>4.1 Yêu cầu làm cơ sở kiểm thử</w:t>
      </w:r>
    </w:p>
    <w:p>
      <w:pPr>
        <w:pStyle w:val="23"/>
      </w:pPr>
      <w:r>
        <w:t>Admin có thể Thêm, Xem, Sửa và Xóa sản phẩm.</w:t>
      </w:r>
    </w:p>
    <w:p>
      <w:pPr>
        <w:pStyle w:val="23"/>
      </w:pPr>
      <w:r>
        <w:t>Tên sản phẩm bắt buộc, không rỗng và tối đa 255 ký tự; giá bắt buộc, là số dương (&gt; 0).</w:t>
      </w:r>
    </w:p>
    <w:p>
      <w:pPr>
        <w:pStyle w:val="23"/>
      </w:pPr>
      <w:r>
        <w:t>Danh mục bắt buộc, phải chọn từ danh sách có sẵn.</w:t>
      </w:r>
    </w:p>
    <w:p>
      <w:pPr>
        <w:pStyle w:val="23"/>
      </w:pPr>
      <w:r>
        <w:t>Khi Sửa, chỉ sản phẩm đích thay đổi; các sản phẩm khác giữ nguyên. Nguồn: eshop-sut/README.md, mục FR-15.</w:t>
      </w:r>
    </w:p>
    <w:p>
      <w:pPr>
        <w:pStyle w:val="3"/>
      </w:pPr>
      <w:r>
        <w:t>4.2 Domain Testing Bước 1 Xác định Input và Output</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4920"/>
        <w:gridCol w:w="6411"/>
      </w:tblGrid>
      <w:tr>
        <w:trPr>
          <w:cantSplit/>
          <w:tblHeader/>
        </w:trPr>
        <w:tc>
          <w:tcPr>
            <w:tcW w:type="dxa" w:w="3578"/>
            <w:shd w:fill="DCEAF5"/>
          </w:tcPr>
          <w:p>
            <w:pPr>
              <w:keepNext/>
            </w:pPr>
            <w:r>
              <w:rPr>
                <w:b/>
                <w:sz w:val="18"/>
              </w:rPr>
              <w:t>Chức năng</w:t>
            </w:r>
          </w:p>
        </w:tc>
        <w:tc>
          <w:tcPr>
            <w:tcW w:type="dxa" w:w="4920"/>
            <w:shd w:fill="DCEAF5"/>
          </w:tcPr>
          <w:p>
            <w:pPr>
              <w:keepNext/>
            </w:pPr>
            <w:r>
              <w:rPr>
                <w:b/>
                <w:sz w:val="18"/>
              </w:rPr>
              <w:t>Đầu vào</w:t>
            </w:r>
          </w:p>
        </w:tc>
        <w:tc>
          <w:tcPr>
            <w:tcW w:type="dxa" w:w="6411"/>
            <w:shd w:fill="DCEAF5"/>
          </w:tcPr>
          <w:p>
            <w:pPr>
              <w:keepNext/>
            </w:pPr>
            <w:r>
              <w:rPr>
                <w:b/>
                <w:sz w:val="18"/>
              </w:rPr>
              <w:t>Đầu ra</w:t>
            </w:r>
          </w:p>
        </w:tc>
      </w:tr>
      <w:tr>
        <w:trPr>
          <w:cantSplit/>
        </w:trPr>
        <w:tc>
          <w:tcPr>
            <w:tcW w:type="dxa" w:w="3578"/>
            <w:shd w:fill="FFFFFF"/>
          </w:tcPr>
          <w:p>
            <w:pPr>
              <w:keepNext w:val="0"/>
            </w:pPr>
            <w:r>
              <w:rPr>
                <w:b w:val="0"/>
                <w:sz w:val="18"/>
              </w:rPr>
              <w:t>FR-15 Quản lý sản phẩm</w:t>
            </w:r>
          </w:p>
        </w:tc>
        <w:tc>
          <w:tcPr>
            <w:tcW w:type="dxa" w:w="4920"/>
            <w:shd w:fill="FFFFFF"/>
          </w:tcPr>
          <w:p>
            <w:pPr>
              <w:keepNext w:val="0"/>
            </w:pPr>
            <w:r>
              <w:rPr>
                <w:b w:val="0"/>
                <w:sz w:val="18"/>
              </w:rPr>
              <w:t>Thao tác Thêm/Xem/Sửa/Xóa; sản phẩm đích khi Xem/Sửa/Xóa; tên, giá và danh mục khi Thêm/Sửa.</w:t>
            </w:r>
          </w:p>
        </w:tc>
        <w:tc>
          <w:tcPr>
            <w:tcW w:type="dxa" w:w="6411"/>
            <w:shd w:fill="FFFFFF"/>
          </w:tcPr>
          <w:p>
            <w:pPr>
              <w:keepNext w:val="0"/>
            </w:pPr>
            <w:r>
              <w:rPr>
                <w:b w:val="0"/>
                <w:sz w:val="18"/>
              </w:rPr>
              <w:t>Dữ liệu sản phẩm hiển thị; kết quả tạo/sửa/xóa; kết quả không lưu dữ liệu không hợp lệ; dữ liệu các sản phẩm khác sau khi sửa.</w:t>
            </w:r>
          </w:p>
        </w:tc>
      </w:tr>
    </w:tbl>
    <w:p>
      <w:pPr/>
      <w:r>
        <w:t>Ngữ cảnh: Admin đã đăng nhập; các sản phẩm và danh mục thử được chuẩn bị trước mỗi test. SP_MUC_TIEU là sản phẩm đích; dùng sản phẩm khác, chẳng hạn SP_DOI_CHUNG, để đối chiếu. DM_A và DM_B là hai danh mục có sẵn cần xác nhận ID, không phải dữ liệu đã được tạo trong lần thiết kế này.</w:t>
      </w:r>
    </w:p>
    <w:p>
      <w:pPr>
        <w:pStyle w:val="3"/>
      </w:pPr>
      <w:r>
        <w:t>4.3 Domain Testing Bước 2 Xác định điều kiện và EC</w:t>
      </w:r>
    </w:p>
    <w:p>
      <w:pPr/>
      <w:r>
        <w:t>Phân lớp theo thao tác CRUD và ràng buộc tên, giá, danh mục. Các lớp dữ liệu lỗi được tách theo Thêm/Sửa vì tiền điều kiện và kết quả lưu khác nhau; bỏ hẳn trường trong payload chỉ có expected chắc chắn cho yêu cầu Thêm.</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trPr>
          <w:cantSplit/>
          <w:tblHeader/>
        </w:trPr>
        <w:tc>
          <w:tcPr>
            <w:tcW w:type="dxa" w:w="1044"/>
            <w:shd w:fill="DCEAF5"/>
          </w:tcPr>
          <w:p>
            <w:pPr>
              <w:keepNext/>
            </w:pPr>
            <w:r>
              <w:rPr>
                <w:b/>
                <w:sz w:val="18"/>
              </w:rPr>
              <w:t>ID</w:t>
            </w:r>
          </w:p>
        </w:tc>
        <w:tc>
          <w:tcPr>
            <w:tcW w:type="dxa" w:w="3727"/>
            <w:shd w:fill="DCEAF5"/>
          </w:tcPr>
          <w:p>
            <w:pPr>
              <w:keepNext/>
            </w:pPr>
            <w:r>
              <w:rPr>
                <w:b/>
                <w:sz w:val="18"/>
              </w:rPr>
              <w:t>Đầu vào/đầu ra</w:t>
            </w:r>
          </w:p>
        </w:tc>
        <w:tc>
          <w:tcPr>
            <w:tcW w:type="dxa" w:w="10139"/>
            <w:shd w:fill="DCEAF5"/>
          </w:tcPr>
          <w:p>
            <w:pPr>
              <w:keepNext/>
            </w:pPr>
            <w:r>
              <w:rPr>
                <w:b/>
                <w:sz w:val="18"/>
              </w:rPr>
              <w:t>Lớp tương đương</w:t>
            </w:r>
          </w:p>
        </w:tc>
      </w:tr>
      <w:tr>
        <w:trPr>
          <w:cantSplit/>
        </w:trPr>
        <w:tc>
          <w:tcPr>
            <w:tcW w:type="dxa" w:w="1044"/>
            <w:shd w:fill="FFFFFF"/>
          </w:tcPr>
          <w:p>
            <w:pPr>
              <w:keepNext w:val="0"/>
            </w:pPr>
            <w:r>
              <w:rPr>
                <w:b w:val="0"/>
                <w:sz w:val="18"/>
              </w:rPr>
              <w:t>EC1</w:t>
            </w:r>
          </w:p>
        </w:tc>
        <w:tc>
          <w:tcPr>
            <w:tcW w:type="dxa" w:w="3727"/>
            <w:shd w:fill="FFFFFF"/>
          </w:tcPr>
          <w:p>
            <w:pPr>
              <w:keepNext w:val="0"/>
            </w:pPr>
            <w:r>
              <w:rPr>
                <w:b w:val="0"/>
                <w:sz w:val="18"/>
              </w:rPr>
              <w:t>Thao tác</w:t>
            </w:r>
          </w:p>
        </w:tc>
        <w:tc>
          <w:tcPr>
            <w:tcW w:type="dxa" w:w="10139"/>
            <w:shd w:fill="FFFFFF"/>
          </w:tcPr>
          <w:p>
            <w:pPr>
              <w:keepNext w:val="0"/>
            </w:pPr>
            <w:r>
              <w:rPr>
                <w:b w:val="0"/>
                <w:sz w:val="18"/>
              </w:rPr>
              <w:t>Thêm sản phẩm</w:t>
            </w:r>
          </w:p>
        </w:tc>
      </w:tr>
      <w:tr>
        <w:trPr>
          <w:cantSplit/>
        </w:trPr>
        <w:tc>
          <w:tcPr>
            <w:tcW w:type="dxa" w:w="1044"/>
            <w:shd w:fill="FFFFFF"/>
          </w:tcPr>
          <w:p>
            <w:pPr>
              <w:keepNext w:val="0"/>
            </w:pPr>
            <w:r>
              <w:rPr>
                <w:b w:val="0"/>
                <w:sz w:val="18"/>
              </w:rPr>
              <w:t>EC2</w:t>
            </w:r>
          </w:p>
        </w:tc>
        <w:tc>
          <w:tcPr>
            <w:tcW w:type="dxa" w:w="3727"/>
            <w:shd w:fill="FFFFFF"/>
          </w:tcPr>
          <w:p>
            <w:pPr>
              <w:keepNext w:val="0"/>
            </w:pPr>
            <w:r>
              <w:rPr>
                <w:b w:val="0"/>
                <w:sz w:val="18"/>
              </w:rPr>
              <w:t>Thao tác</w:t>
            </w:r>
          </w:p>
        </w:tc>
        <w:tc>
          <w:tcPr>
            <w:tcW w:type="dxa" w:w="10139"/>
            <w:shd w:fill="FFFFFF"/>
          </w:tcPr>
          <w:p>
            <w:pPr>
              <w:keepNext w:val="0"/>
            </w:pPr>
            <w:r>
              <w:rPr>
                <w:b w:val="0"/>
                <w:sz w:val="18"/>
              </w:rPr>
              <w:t>Xem sản phẩm</w:t>
            </w:r>
          </w:p>
        </w:tc>
      </w:tr>
      <w:tr>
        <w:trPr>
          <w:cantSplit/>
        </w:trPr>
        <w:tc>
          <w:tcPr>
            <w:tcW w:type="dxa" w:w="1044"/>
            <w:shd w:fill="FFFFFF"/>
          </w:tcPr>
          <w:p>
            <w:pPr>
              <w:keepNext w:val="0"/>
            </w:pPr>
            <w:r>
              <w:rPr>
                <w:b w:val="0"/>
                <w:sz w:val="18"/>
              </w:rPr>
              <w:t>EC3</w:t>
            </w:r>
          </w:p>
        </w:tc>
        <w:tc>
          <w:tcPr>
            <w:tcW w:type="dxa" w:w="3727"/>
            <w:shd w:fill="FFFFFF"/>
          </w:tcPr>
          <w:p>
            <w:pPr>
              <w:keepNext w:val="0"/>
            </w:pPr>
            <w:r>
              <w:rPr>
                <w:b w:val="0"/>
                <w:sz w:val="18"/>
              </w:rPr>
              <w:t>Thao tác</w:t>
            </w:r>
          </w:p>
        </w:tc>
        <w:tc>
          <w:tcPr>
            <w:tcW w:type="dxa" w:w="10139"/>
            <w:shd w:fill="FFFFFF"/>
          </w:tcPr>
          <w:p>
            <w:pPr>
              <w:keepNext w:val="0"/>
            </w:pPr>
            <w:r>
              <w:rPr>
                <w:b w:val="0"/>
                <w:sz w:val="18"/>
              </w:rPr>
              <w:t>Sửa sản phẩm</w:t>
            </w:r>
          </w:p>
        </w:tc>
      </w:tr>
      <w:tr>
        <w:trPr>
          <w:cantSplit/>
        </w:trPr>
        <w:tc>
          <w:tcPr>
            <w:tcW w:type="dxa" w:w="1044"/>
            <w:shd w:fill="FFFFFF"/>
          </w:tcPr>
          <w:p>
            <w:pPr>
              <w:keepNext w:val="0"/>
            </w:pPr>
            <w:r>
              <w:rPr>
                <w:b w:val="0"/>
                <w:sz w:val="18"/>
              </w:rPr>
              <w:t>EC4</w:t>
            </w:r>
          </w:p>
        </w:tc>
        <w:tc>
          <w:tcPr>
            <w:tcW w:type="dxa" w:w="3727"/>
            <w:shd w:fill="FFFFFF"/>
          </w:tcPr>
          <w:p>
            <w:pPr>
              <w:keepNext w:val="0"/>
            </w:pPr>
            <w:r>
              <w:rPr>
                <w:b w:val="0"/>
                <w:sz w:val="18"/>
              </w:rPr>
              <w:t>Thao tác</w:t>
            </w:r>
          </w:p>
        </w:tc>
        <w:tc>
          <w:tcPr>
            <w:tcW w:type="dxa" w:w="10139"/>
            <w:shd w:fill="FFFFFF"/>
          </w:tcPr>
          <w:p>
            <w:pPr>
              <w:keepNext w:val="0"/>
            </w:pPr>
            <w:r>
              <w:rPr>
                <w:b w:val="0"/>
                <w:sz w:val="18"/>
              </w:rPr>
              <w:t>Xóa sản phẩm</w:t>
            </w:r>
          </w:p>
        </w:tc>
      </w:tr>
      <w:tr>
        <w:trPr>
          <w:cantSplit/>
        </w:trPr>
        <w:tc>
          <w:tcPr>
            <w:tcW w:type="dxa" w:w="1044"/>
            <w:shd w:fill="FFFFFF"/>
          </w:tcPr>
          <w:p>
            <w:pPr>
              <w:keepNext w:val="0"/>
            </w:pPr>
            <w:r>
              <w:rPr>
                <w:b w:val="0"/>
                <w:sz w:val="18"/>
              </w:rPr>
              <w:t>EC5</w:t>
            </w:r>
          </w:p>
        </w:tc>
        <w:tc>
          <w:tcPr>
            <w:tcW w:type="dxa" w:w="3727"/>
            <w:shd w:fill="FFFFFF"/>
          </w:tcPr>
          <w:p>
            <w:pPr>
              <w:keepNext w:val="0"/>
            </w:pPr>
            <w:r>
              <w:rPr>
                <w:b w:val="0"/>
                <w:sz w:val="18"/>
              </w:rPr>
              <w:t>Tên sản phẩm</w:t>
            </w:r>
          </w:p>
        </w:tc>
        <w:tc>
          <w:tcPr>
            <w:tcW w:type="dxa" w:w="10139"/>
            <w:shd w:fill="FFFFFF"/>
          </w:tcPr>
          <w:p>
            <w:pPr>
              <w:keepNext w:val="0"/>
            </w:pPr>
            <w:r>
              <w:rPr>
                <w:b w:val="0"/>
                <w:sz w:val="18"/>
              </w:rPr>
              <w:t>Tên không rỗng, dài từ 1 đến 255 ký tự</w:t>
            </w:r>
          </w:p>
        </w:tc>
      </w:tr>
      <w:tr>
        <w:trPr>
          <w:cantSplit/>
        </w:trPr>
        <w:tc>
          <w:tcPr>
            <w:tcW w:type="dxa" w:w="1044"/>
            <w:shd w:fill="FFFFFF"/>
          </w:tcPr>
          <w:p>
            <w:pPr>
              <w:keepNext w:val="0"/>
            </w:pPr>
            <w:r>
              <w:rPr>
                <w:b w:val="0"/>
                <w:sz w:val="18"/>
              </w:rPr>
              <w:t>EC6</w:t>
            </w:r>
          </w:p>
        </w:tc>
        <w:tc>
          <w:tcPr>
            <w:tcW w:type="dxa" w:w="3727"/>
            <w:shd w:fill="FFFFFF"/>
          </w:tcPr>
          <w:p>
            <w:pPr>
              <w:keepNext w:val="0"/>
            </w:pPr>
            <w:r>
              <w:rPr>
                <w:b w:val="0"/>
                <w:sz w:val="18"/>
              </w:rPr>
              <w:t>Tên sản phẩm khi Thêm</w:t>
            </w:r>
          </w:p>
        </w:tc>
        <w:tc>
          <w:tcPr>
            <w:tcW w:type="dxa" w:w="10139"/>
            <w:shd w:fill="FFFFFF"/>
          </w:tcPr>
          <w:p>
            <w:pPr>
              <w:keepNext w:val="0"/>
            </w:pPr>
            <w:r>
              <w:rPr>
                <w:b w:val="0"/>
                <w:sz w:val="18"/>
              </w:rPr>
              <w:t>Tên là chuỗi rỗng trong thao tác Thêm</w:t>
            </w:r>
          </w:p>
        </w:tc>
      </w:tr>
      <w:tr>
        <w:trPr>
          <w:cantSplit/>
        </w:trPr>
        <w:tc>
          <w:tcPr>
            <w:tcW w:type="dxa" w:w="1044"/>
            <w:shd w:fill="FFFFFF"/>
          </w:tcPr>
          <w:p>
            <w:pPr>
              <w:keepNext w:val="0"/>
            </w:pPr>
            <w:r>
              <w:rPr>
                <w:b w:val="0"/>
                <w:sz w:val="18"/>
              </w:rPr>
              <w:t>EC7</w:t>
            </w:r>
          </w:p>
        </w:tc>
        <w:tc>
          <w:tcPr>
            <w:tcW w:type="dxa" w:w="3727"/>
            <w:shd w:fill="FFFFFF"/>
          </w:tcPr>
          <w:p>
            <w:pPr>
              <w:keepNext w:val="0"/>
            </w:pPr>
            <w:r>
              <w:rPr>
                <w:b w:val="0"/>
                <w:sz w:val="18"/>
              </w:rPr>
              <w:t>Tên sản phẩm khi Sửa</w:t>
            </w:r>
          </w:p>
        </w:tc>
        <w:tc>
          <w:tcPr>
            <w:tcW w:type="dxa" w:w="10139"/>
            <w:shd w:fill="FFFFFF"/>
          </w:tcPr>
          <w:p>
            <w:pPr>
              <w:keepNext w:val="0"/>
            </w:pPr>
            <w:r>
              <w:rPr>
                <w:b w:val="0"/>
                <w:sz w:val="18"/>
              </w:rPr>
              <w:t>Tên là chuỗi rỗng trong thao tác Sửa</w:t>
            </w:r>
          </w:p>
        </w:tc>
      </w:tr>
      <w:tr>
        <w:trPr>
          <w:cantSplit/>
        </w:trPr>
        <w:tc>
          <w:tcPr>
            <w:tcW w:type="dxa" w:w="1044"/>
            <w:shd w:fill="FFFFFF"/>
          </w:tcPr>
          <w:p>
            <w:pPr>
              <w:keepNext w:val="0"/>
            </w:pPr>
            <w:r>
              <w:rPr>
                <w:b w:val="0"/>
                <w:sz w:val="18"/>
              </w:rPr>
              <w:t>EC8</w:t>
            </w:r>
          </w:p>
        </w:tc>
        <w:tc>
          <w:tcPr>
            <w:tcW w:type="dxa" w:w="3727"/>
            <w:shd w:fill="FFFFFF"/>
          </w:tcPr>
          <w:p>
            <w:pPr>
              <w:keepNext w:val="0"/>
            </w:pPr>
            <w:r>
              <w:rPr>
                <w:b w:val="0"/>
                <w:sz w:val="18"/>
              </w:rPr>
              <w:t>Tên sản phẩm khi Thêm</w:t>
            </w:r>
          </w:p>
        </w:tc>
        <w:tc>
          <w:tcPr>
            <w:tcW w:type="dxa" w:w="10139"/>
            <w:shd w:fill="FFFFFF"/>
          </w:tcPr>
          <w:p>
            <w:pPr>
              <w:keepNext w:val="0"/>
            </w:pPr>
            <w:r>
              <w:rPr>
                <w:b w:val="0"/>
                <w:sz w:val="18"/>
              </w:rPr>
              <w:t>Tên dài hơn 255 ký tự trong thao tác Thêm</w:t>
            </w:r>
          </w:p>
        </w:tc>
      </w:tr>
      <w:tr>
        <w:trPr>
          <w:cantSplit/>
        </w:trPr>
        <w:tc>
          <w:tcPr>
            <w:tcW w:type="dxa" w:w="1044"/>
            <w:shd w:fill="FFFFFF"/>
          </w:tcPr>
          <w:p>
            <w:pPr>
              <w:keepNext w:val="0"/>
            </w:pPr>
            <w:r>
              <w:rPr>
                <w:b w:val="0"/>
                <w:sz w:val="18"/>
              </w:rPr>
              <w:t>EC9</w:t>
            </w:r>
          </w:p>
        </w:tc>
        <w:tc>
          <w:tcPr>
            <w:tcW w:type="dxa" w:w="3727"/>
            <w:shd w:fill="FFFFFF"/>
          </w:tcPr>
          <w:p>
            <w:pPr>
              <w:keepNext w:val="0"/>
            </w:pPr>
            <w:r>
              <w:rPr>
                <w:b w:val="0"/>
                <w:sz w:val="18"/>
              </w:rPr>
              <w:t>Tên sản phẩm khi Sửa</w:t>
            </w:r>
          </w:p>
        </w:tc>
        <w:tc>
          <w:tcPr>
            <w:tcW w:type="dxa" w:w="10139"/>
            <w:shd w:fill="FFFFFF"/>
          </w:tcPr>
          <w:p>
            <w:pPr>
              <w:keepNext w:val="0"/>
            </w:pPr>
            <w:r>
              <w:rPr>
                <w:b w:val="0"/>
                <w:sz w:val="18"/>
              </w:rPr>
              <w:t>Tên dài hơn 255 ký tự trong thao tác Sửa</w:t>
            </w:r>
          </w:p>
        </w:tc>
      </w:tr>
      <w:tr>
        <w:trPr>
          <w:cantSplit/>
        </w:trPr>
        <w:tc>
          <w:tcPr>
            <w:tcW w:type="dxa" w:w="1044"/>
            <w:shd w:fill="FFFFFF"/>
          </w:tcPr>
          <w:p>
            <w:pPr>
              <w:keepNext w:val="0"/>
            </w:pPr>
            <w:r>
              <w:rPr>
                <w:b w:val="0"/>
                <w:sz w:val="18"/>
              </w:rPr>
              <w:t>EC10</w:t>
            </w:r>
          </w:p>
        </w:tc>
        <w:tc>
          <w:tcPr>
            <w:tcW w:type="dxa" w:w="3727"/>
            <w:shd w:fill="FFFFFF"/>
          </w:tcPr>
          <w:p>
            <w:pPr>
              <w:keepNext w:val="0"/>
            </w:pPr>
            <w:r>
              <w:rPr>
                <w:b w:val="0"/>
                <w:sz w:val="18"/>
              </w:rPr>
              <w:t>Tên sản phẩm</w:t>
            </w:r>
          </w:p>
        </w:tc>
        <w:tc>
          <w:tcPr>
            <w:tcW w:type="dxa" w:w="10139"/>
            <w:shd w:fill="FFFFFF"/>
          </w:tcPr>
          <w:p>
            <w:pPr>
              <w:keepNext w:val="0"/>
            </w:pPr>
            <w:r>
              <w:rPr>
                <w:b w:val="0"/>
                <w:sz w:val="18"/>
              </w:rPr>
              <w:t>Yêu cầu thêm không có trường tên</w:t>
            </w:r>
          </w:p>
        </w:tc>
      </w:tr>
      <w:tr>
        <w:trPr>
          <w:cantSplit/>
        </w:trPr>
        <w:tc>
          <w:tcPr>
            <w:tcW w:type="dxa" w:w="1044"/>
            <w:shd w:fill="FFFFFF"/>
          </w:tcPr>
          <w:p>
            <w:pPr>
              <w:keepNext w:val="0"/>
            </w:pPr>
            <w:r>
              <w:rPr>
                <w:b w:val="0"/>
                <w:sz w:val="18"/>
              </w:rPr>
              <w:t>EC11</w:t>
            </w:r>
          </w:p>
        </w:tc>
        <w:tc>
          <w:tcPr>
            <w:tcW w:type="dxa" w:w="3727"/>
            <w:shd w:fill="FFFFFF"/>
          </w:tcPr>
          <w:p>
            <w:pPr>
              <w:keepNext w:val="0"/>
            </w:pPr>
            <w:r>
              <w:rPr>
                <w:b w:val="0"/>
                <w:sz w:val="18"/>
              </w:rPr>
              <w:t>Giá</w:t>
            </w:r>
          </w:p>
        </w:tc>
        <w:tc>
          <w:tcPr>
            <w:tcW w:type="dxa" w:w="10139"/>
            <w:shd w:fill="FFFFFF"/>
          </w:tcPr>
          <w:p>
            <w:pPr>
              <w:keepNext w:val="0"/>
            </w:pPr>
            <w:r>
              <w:rPr>
                <w:b w:val="0"/>
                <w:sz w:val="18"/>
              </w:rPr>
              <w:t>Giá là số dương (&gt; 0)</w:t>
            </w:r>
          </w:p>
        </w:tc>
      </w:tr>
      <w:tr>
        <w:trPr>
          <w:cantSplit/>
        </w:trPr>
        <w:tc>
          <w:tcPr>
            <w:tcW w:type="dxa" w:w="1044"/>
            <w:shd w:fill="FFFFFF"/>
          </w:tcPr>
          <w:p>
            <w:pPr>
              <w:keepNext w:val="0"/>
            </w:pPr>
            <w:r>
              <w:rPr>
                <w:b w:val="0"/>
                <w:sz w:val="18"/>
              </w:rPr>
              <w:t>EC12</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bằng 0 trong thao tác Thêm</w:t>
            </w:r>
          </w:p>
        </w:tc>
      </w:tr>
      <w:tr>
        <w:trPr>
          <w:cantSplit/>
        </w:trPr>
        <w:tc>
          <w:tcPr>
            <w:tcW w:type="dxa" w:w="1044"/>
            <w:shd w:fill="FFFFFF"/>
          </w:tcPr>
          <w:p>
            <w:pPr>
              <w:keepNext w:val="0"/>
            </w:pPr>
            <w:r>
              <w:rPr>
                <w:b w:val="0"/>
                <w:sz w:val="18"/>
              </w:rPr>
              <w:t>EC13</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bằng 0 trong thao tác Sửa</w:t>
            </w:r>
          </w:p>
        </w:tc>
      </w:tr>
      <w:tr>
        <w:trPr>
          <w:cantSplit/>
        </w:trPr>
        <w:tc>
          <w:tcPr>
            <w:tcW w:type="dxa" w:w="1044"/>
            <w:shd w:fill="FFFFFF"/>
          </w:tcPr>
          <w:p>
            <w:pPr>
              <w:keepNext w:val="0"/>
            </w:pPr>
            <w:r>
              <w:rPr>
                <w:b w:val="0"/>
                <w:sz w:val="18"/>
              </w:rPr>
              <w:t>EC14</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là số âm trong thao tác Thêm</w:t>
            </w:r>
          </w:p>
        </w:tc>
      </w:tr>
      <w:tr>
        <w:trPr>
          <w:cantSplit/>
        </w:trPr>
        <w:tc>
          <w:tcPr>
            <w:tcW w:type="dxa" w:w="1044"/>
            <w:shd w:fill="FFFFFF"/>
          </w:tcPr>
          <w:p>
            <w:pPr>
              <w:keepNext w:val="0"/>
            </w:pPr>
            <w:r>
              <w:rPr>
                <w:b w:val="0"/>
                <w:sz w:val="18"/>
              </w:rPr>
              <w:t>EC15</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là số âm trong thao tác Sửa</w:t>
            </w:r>
          </w:p>
        </w:tc>
      </w:tr>
      <w:tr>
        <w:trPr>
          <w:cantSplit/>
        </w:trPr>
        <w:tc>
          <w:tcPr>
            <w:tcW w:type="dxa" w:w="1044"/>
            <w:shd w:fill="FFFFFF"/>
          </w:tcPr>
          <w:p>
            <w:pPr>
              <w:keepNext w:val="0"/>
            </w:pPr>
            <w:r>
              <w:rPr>
                <w:b w:val="0"/>
                <w:sz w:val="18"/>
              </w:rPr>
              <w:t>EC16</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để trống (chuỗi rỗng) trong thao tác Thêm</w:t>
            </w:r>
          </w:p>
        </w:tc>
      </w:tr>
      <w:tr>
        <w:trPr>
          <w:cantSplit/>
        </w:trPr>
        <w:tc>
          <w:tcPr>
            <w:tcW w:type="dxa" w:w="1044"/>
            <w:shd w:fill="FFFFFF"/>
          </w:tcPr>
          <w:p>
            <w:pPr>
              <w:keepNext w:val="0"/>
            </w:pPr>
            <w:r>
              <w:rPr>
                <w:b w:val="0"/>
                <w:sz w:val="18"/>
              </w:rPr>
              <w:t>EC17</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để trống (chuỗi rỗng) trong thao tác Sửa</w:t>
            </w:r>
          </w:p>
        </w:tc>
      </w:tr>
      <w:tr>
        <w:trPr>
          <w:cantSplit/>
        </w:trPr>
        <w:tc>
          <w:tcPr>
            <w:tcW w:type="dxa" w:w="1044"/>
            <w:shd w:fill="FFFFFF"/>
          </w:tcPr>
          <w:p>
            <w:pPr>
              <w:keepNext w:val="0"/>
            </w:pPr>
            <w:r>
              <w:rPr>
                <w:b w:val="0"/>
                <w:sz w:val="18"/>
              </w:rPr>
              <w:t>EC18</w:t>
            </w:r>
          </w:p>
        </w:tc>
        <w:tc>
          <w:tcPr>
            <w:tcW w:type="dxa" w:w="3727"/>
            <w:shd w:fill="FFFFFF"/>
          </w:tcPr>
          <w:p>
            <w:pPr>
              <w:keepNext w:val="0"/>
            </w:pPr>
            <w:r>
              <w:rPr>
                <w:b w:val="0"/>
                <w:sz w:val="18"/>
              </w:rPr>
              <w:t>Giá</w:t>
            </w:r>
          </w:p>
        </w:tc>
        <w:tc>
          <w:tcPr>
            <w:tcW w:type="dxa" w:w="10139"/>
            <w:shd w:fill="FFFFFF"/>
          </w:tcPr>
          <w:p>
            <w:pPr>
              <w:keepNext w:val="0"/>
            </w:pPr>
            <w:r>
              <w:rPr>
                <w:b w:val="0"/>
                <w:sz w:val="18"/>
              </w:rPr>
              <w:t>Yêu cầu thêm không có trường giá</w:t>
            </w:r>
          </w:p>
        </w:tc>
      </w:tr>
      <w:tr>
        <w:trPr>
          <w:cantSplit/>
        </w:trPr>
        <w:tc>
          <w:tcPr>
            <w:tcW w:type="dxa" w:w="1044"/>
            <w:shd w:fill="FFFFFF"/>
          </w:tcPr>
          <w:p>
            <w:pPr>
              <w:keepNext w:val="0"/>
            </w:pPr>
            <w:r>
              <w:rPr>
                <w:b w:val="0"/>
                <w:sz w:val="18"/>
              </w:rPr>
              <w:t>EC19</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không phải số trong thao tác Thêm</w:t>
            </w:r>
          </w:p>
        </w:tc>
      </w:tr>
      <w:tr>
        <w:trPr>
          <w:cantSplit/>
        </w:trPr>
        <w:tc>
          <w:tcPr>
            <w:tcW w:type="dxa" w:w="1044"/>
            <w:shd w:fill="FFFFFF"/>
          </w:tcPr>
          <w:p>
            <w:pPr>
              <w:keepNext w:val="0"/>
            </w:pPr>
            <w:r>
              <w:rPr>
                <w:b w:val="0"/>
                <w:sz w:val="18"/>
              </w:rPr>
              <w:t>EC20</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không phải số trong thao tác Sửa</w:t>
            </w:r>
          </w:p>
        </w:tc>
      </w:tr>
      <w:tr>
        <w:trPr>
          <w:cantSplit/>
        </w:trPr>
        <w:tc>
          <w:tcPr>
            <w:tcW w:type="dxa" w:w="1044"/>
            <w:shd w:fill="FFFFFF"/>
          </w:tcPr>
          <w:p>
            <w:pPr>
              <w:keepNext w:val="0"/>
            </w:pPr>
            <w:r>
              <w:rPr>
                <w:b w:val="0"/>
                <w:sz w:val="18"/>
              </w:rPr>
              <w:t>EC21</w:t>
            </w:r>
          </w:p>
        </w:tc>
        <w:tc>
          <w:tcPr>
            <w:tcW w:type="dxa" w:w="3727"/>
            <w:shd w:fill="FFFFFF"/>
          </w:tcPr>
          <w:p>
            <w:pPr>
              <w:keepNext w:val="0"/>
            </w:pPr>
            <w:r>
              <w:rPr>
                <w:b w:val="0"/>
                <w:sz w:val="18"/>
              </w:rPr>
              <w:t>Danh mục</w:t>
            </w:r>
          </w:p>
        </w:tc>
        <w:tc>
          <w:tcPr>
            <w:tcW w:type="dxa" w:w="10139"/>
            <w:shd w:fill="FFFFFF"/>
          </w:tcPr>
          <w:p>
            <w:pPr>
              <w:keepNext w:val="0"/>
            </w:pPr>
            <w:r>
              <w:rPr>
                <w:b w:val="0"/>
                <w:sz w:val="18"/>
              </w:rPr>
              <w:t>Chọn danh mục đang có trong danh sách</w:t>
            </w:r>
          </w:p>
        </w:tc>
      </w:tr>
      <w:tr>
        <w:trPr>
          <w:cantSplit/>
        </w:trPr>
        <w:tc>
          <w:tcPr>
            <w:tcW w:type="dxa" w:w="1044"/>
            <w:shd w:fill="FFFFFF"/>
          </w:tcPr>
          <w:p>
            <w:pPr>
              <w:keepNext w:val="0"/>
            </w:pPr>
            <w:r>
              <w:rPr>
                <w:b w:val="0"/>
                <w:sz w:val="18"/>
              </w:rPr>
              <w:t>EC22</w:t>
            </w:r>
          </w:p>
        </w:tc>
        <w:tc>
          <w:tcPr>
            <w:tcW w:type="dxa" w:w="3727"/>
            <w:shd w:fill="FFFFFF"/>
          </w:tcPr>
          <w:p>
            <w:pPr>
              <w:keepNext w:val="0"/>
            </w:pPr>
            <w:r>
              <w:rPr>
                <w:b w:val="0"/>
                <w:sz w:val="18"/>
              </w:rPr>
              <w:t>Danh mục khi Thêm</w:t>
            </w:r>
          </w:p>
        </w:tc>
        <w:tc>
          <w:tcPr>
            <w:tcW w:type="dxa" w:w="10139"/>
            <w:shd w:fill="FFFFFF"/>
          </w:tcPr>
          <w:p>
            <w:pPr>
              <w:keepNext w:val="0"/>
            </w:pPr>
            <w:r>
              <w:rPr>
                <w:b w:val="0"/>
                <w:sz w:val="18"/>
              </w:rPr>
              <w:t>Chưa chọn danh mục trong thao tác Thêm</w:t>
            </w:r>
          </w:p>
        </w:tc>
      </w:tr>
      <w:tr>
        <w:trPr>
          <w:cantSplit/>
        </w:trPr>
        <w:tc>
          <w:tcPr>
            <w:tcW w:type="dxa" w:w="1044"/>
            <w:shd w:fill="FFFFFF"/>
          </w:tcPr>
          <w:p>
            <w:pPr>
              <w:keepNext w:val="0"/>
            </w:pPr>
            <w:r>
              <w:rPr>
                <w:b w:val="0"/>
                <w:sz w:val="18"/>
              </w:rPr>
              <w:t>EC23</w:t>
            </w:r>
          </w:p>
        </w:tc>
        <w:tc>
          <w:tcPr>
            <w:tcW w:type="dxa" w:w="3727"/>
            <w:shd w:fill="FFFFFF"/>
          </w:tcPr>
          <w:p>
            <w:pPr>
              <w:keepNext w:val="0"/>
            </w:pPr>
            <w:r>
              <w:rPr>
                <w:b w:val="0"/>
                <w:sz w:val="18"/>
              </w:rPr>
              <w:t>Danh mục khi Sửa</w:t>
            </w:r>
          </w:p>
        </w:tc>
        <w:tc>
          <w:tcPr>
            <w:tcW w:type="dxa" w:w="10139"/>
            <w:shd w:fill="FFFFFF"/>
          </w:tcPr>
          <w:p>
            <w:pPr>
              <w:keepNext w:val="0"/>
            </w:pPr>
            <w:r>
              <w:rPr>
                <w:b w:val="0"/>
                <w:sz w:val="18"/>
              </w:rPr>
              <w:t>Chưa chọn danh mục trong thao tác Sửa</w:t>
            </w:r>
          </w:p>
        </w:tc>
      </w:tr>
      <w:tr>
        <w:trPr>
          <w:cantSplit/>
        </w:trPr>
        <w:tc>
          <w:tcPr>
            <w:tcW w:type="dxa" w:w="1044"/>
            <w:shd w:fill="FFFFFF"/>
          </w:tcPr>
          <w:p>
            <w:pPr>
              <w:keepNext w:val="0"/>
            </w:pPr>
            <w:r>
              <w:rPr>
                <w:b w:val="0"/>
                <w:sz w:val="18"/>
              </w:rPr>
              <w:t>EC24</w:t>
            </w:r>
          </w:p>
        </w:tc>
        <w:tc>
          <w:tcPr>
            <w:tcW w:type="dxa" w:w="3727"/>
            <w:shd w:fill="FFFFFF"/>
          </w:tcPr>
          <w:p>
            <w:pPr>
              <w:keepNext w:val="0"/>
            </w:pPr>
            <w:r>
              <w:rPr>
                <w:b w:val="0"/>
                <w:sz w:val="18"/>
              </w:rPr>
              <w:t>Danh mục</w:t>
            </w:r>
          </w:p>
        </w:tc>
        <w:tc>
          <w:tcPr>
            <w:tcW w:type="dxa" w:w="10139"/>
            <w:shd w:fill="FFFFFF"/>
          </w:tcPr>
          <w:p>
            <w:pPr>
              <w:keepNext w:val="0"/>
            </w:pPr>
            <w:r>
              <w:rPr>
                <w:b w:val="0"/>
                <w:sz w:val="18"/>
              </w:rPr>
              <w:t>Yêu cầu thêm không có trường danh mục</w:t>
            </w:r>
          </w:p>
        </w:tc>
      </w:tr>
      <w:tr>
        <w:trPr>
          <w:cantSplit/>
        </w:trPr>
        <w:tc>
          <w:tcPr>
            <w:tcW w:type="dxa" w:w="1044"/>
            <w:shd w:fill="FFFFFF"/>
          </w:tcPr>
          <w:p>
            <w:pPr>
              <w:keepNext w:val="0"/>
            </w:pPr>
            <w:r>
              <w:rPr>
                <w:b w:val="0"/>
                <w:sz w:val="18"/>
              </w:rPr>
              <w:t>EC25</w:t>
            </w:r>
          </w:p>
        </w:tc>
        <w:tc>
          <w:tcPr>
            <w:tcW w:type="dxa" w:w="3727"/>
            <w:shd w:fill="FFFFFF"/>
          </w:tcPr>
          <w:p>
            <w:pPr>
              <w:keepNext w:val="0"/>
            </w:pPr>
            <w:r>
              <w:rPr>
                <w:b w:val="0"/>
                <w:sz w:val="18"/>
              </w:rPr>
              <w:t>Danh mục khi Thêm</w:t>
            </w:r>
          </w:p>
        </w:tc>
        <w:tc>
          <w:tcPr>
            <w:tcW w:type="dxa" w:w="10139"/>
            <w:shd w:fill="FFFFFF"/>
          </w:tcPr>
          <w:p>
            <w:pPr>
              <w:keepNext w:val="0"/>
            </w:pPr>
            <w:r>
              <w:rPr>
                <w:b w:val="0"/>
                <w:sz w:val="18"/>
              </w:rPr>
              <w:t>ID danh mục không tồn tại trong danh sách trong thao tác Thêm</w:t>
            </w:r>
          </w:p>
        </w:tc>
      </w:tr>
      <w:tr>
        <w:trPr>
          <w:cantSplit/>
        </w:trPr>
        <w:tc>
          <w:tcPr>
            <w:tcW w:type="dxa" w:w="1044"/>
            <w:shd w:fill="FFFFFF"/>
          </w:tcPr>
          <w:p>
            <w:pPr>
              <w:keepNext w:val="0"/>
            </w:pPr>
            <w:r>
              <w:rPr>
                <w:b w:val="0"/>
                <w:sz w:val="18"/>
              </w:rPr>
              <w:t>EC26</w:t>
            </w:r>
          </w:p>
        </w:tc>
        <w:tc>
          <w:tcPr>
            <w:tcW w:type="dxa" w:w="3727"/>
            <w:shd w:fill="FFFFFF"/>
          </w:tcPr>
          <w:p>
            <w:pPr>
              <w:keepNext w:val="0"/>
            </w:pPr>
            <w:r>
              <w:rPr>
                <w:b w:val="0"/>
                <w:sz w:val="18"/>
              </w:rPr>
              <w:t>Danh mục khi Sửa</w:t>
            </w:r>
          </w:p>
        </w:tc>
        <w:tc>
          <w:tcPr>
            <w:tcW w:type="dxa" w:w="10139"/>
            <w:shd w:fill="FFFFFF"/>
          </w:tcPr>
          <w:p>
            <w:pPr>
              <w:keepNext w:val="0"/>
            </w:pPr>
            <w:r>
              <w:rPr>
                <w:b w:val="0"/>
                <w:sz w:val="18"/>
              </w:rPr>
              <w:t>ID danh mục không tồn tại trong danh sách trong thao tác Sửa</w:t>
            </w:r>
          </w:p>
        </w:tc>
      </w:tr>
      <w:tr>
        <w:trPr>
          <w:cantSplit/>
        </w:trPr>
        <w:tc>
          <w:tcPr>
            <w:tcW w:type="dxa" w:w="1044"/>
            <w:shd w:fill="FFFFFF"/>
          </w:tcPr>
          <w:p>
            <w:pPr>
              <w:keepNext w:val="0"/>
            </w:pPr>
            <w:r>
              <w:rPr>
                <w:b w:val="0"/>
                <w:sz w:val="18"/>
              </w:rPr>
              <w:t>EC27</w:t>
            </w:r>
          </w:p>
        </w:tc>
        <w:tc>
          <w:tcPr>
            <w:tcW w:type="dxa" w:w="3727"/>
            <w:shd w:fill="FFFFFF"/>
          </w:tcPr>
          <w:p>
            <w:pPr>
              <w:keepNext w:val="0"/>
            </w:pPr>
            <w:r>
              <w:rPr>
                <w:b w:val="0"/>
                <w:sz w:val="18"/>
              </w:rPr>
              <w:t>Kết quả thêm</w:t>
            </w:r>
          </w:p>
        </w:tc>
        <w:tc>
          <w:tcPr>
            <w:tcW w:type="dxa" w:w="10139"/>
            <w:shd w:fill="FFFFFF"/>
          </w:tcPr>
          <w:p>
            <w:pPr>
              <w:keepNext w:val="0"/>
            </w:pPr>
            <w:r>
              <w:rPr>
                <w:b w:val="0"/>
                <w:sz w:val="18"/>
              </w:rPr>
              <w:t>Sản phẩm mới được lưu đúng dữ liệu hợp lệ</w:t>
            </w:r>
          </w:p>
        </w:tc>
      </w:tr>
      <w:tr>
        <w:trPr>
          <w:cantSplit/>
        </w:trPr>
        <w:tc>
          <w:tcPr>
            <w:tcW w:type="dxa" w:w="1044"/>
            <w:shd w:fill="FFFFFF"/>
          </w:tcPr>
          <w:p>
            <w:pPr>
              <w:keepNext w:val="0"/>
            </w:pPr>
            <w:r>
              <w:rPr>
                <w:b w:val="0"/>
                <w:sz w:val="18"/>
              </w:rPr>
              <w:t>EC28</w:t>
            </w:r>
          </w:p>
        </w:tc>
        <w:tc>
          <w:tcPr>
            <w:tcW w:type="dxa" w:w="3727"/>
            <w:shd w:fill="FFFFFF"/>
          </w:tcPr>
          <w:p>
            <w:pPr>
              <w:keepNext w:val="0"/>
            </w:pPr>
            <w:r>
              <w:rPr>
                <w:b w:val="0"/>
                <w:sz w:val="18"/>
              </w:rPr>
              <w:t>Kết quả xem</w:t>
            </w:r>
          </w:p>
        </w:tc>
        <w:tc>
          <w:tcPr>
            <w:tcW w:type="dxa" w:w="10139"/>
            <w:shd w:fill="FFFFFF"/>
          </w:tcPr>
          <w:p>
            <w:pPr>
              <w:keepNext w:val="0"/>
            </w:pPr>
            <w:r>
              <w:rPr>
                <w:b w:val="0"/>
                <w:sz w:val="18"/>
              </w:rPr>
              <w:t>Dữ liệu hiển thị khớp sản phẩm đã lưu</w:t>
            </w:r>
          </w:p>
        </w:tc>
      </w:tr>
      <w:tr>
        <w:trPr>
          <w:cantSplit/>
        </w:trPr>
        <w:tc>
          <w:tcPr>
            <w:tcW w:type="dxa" w:w="1044"/>
            <w:shd w:fill="FFFFFF"/>
          </w:tcPr>
          <w:p>
            <w:pPr>
              <w:keepNext w:val="0"/>
            </w:pPr>
            <w:r>
              <w:rPr>
                <w:b w:val="0"/>
                <w:sz w:val="18"/>
              </w:rPr>
              <w:t>EC29</w:t>
            </w:r>
          </w:p>
        </w:tc>
        <w:tc>
          <w:tcPr>
            <w:tcW w:type="dxa" w:w="3727"/>
            <w:shd w:fill="FFFFFF"/>
          </w:tcPr>
          <w:p>
            <w:pPr>
              <w:keepNext w:val="0"/>
            </w:pPr>
            <w:r>
              <w:rPr>
                <w:b w:val="0"/>
                <w:sz w:val="18"/>
              </w:rPr>
              <w:t>Kết quả sửa</w:t>
            </w:r>
          </w:p>
        </w:tc>
        <w:tc>
          <w:tcPr>
            <w:tcW w:type="dxa" w:w="10139"/>
            <w:shd w:fill="FFFFFF"/>
          </w:tcPr>
          <w:p>
            <w:pPr>
              <w:keepNext w:val="0"/>
            </w:pPr>
            <w:r>
              <w:rPr>
                <w:b w:val="0"/>
                <w:sz w:val="18"/>
              </w:rPr>
              <w:t>Chỉ sản phẩm đích được cập nhật theo dữ liệu hợp lệ</w:t>
            </w:r>
          </w:p>
        </w:tc>
      </w:tr>
      <w:tr>
        <w:trPr>
          <w:cantSplit/>
        </w:trPr>
        <w:tc>
          <w:tcPr>
            <w:tcW w:type="dxa" w:w="1044"/>
            <w:shd w:fill="FFFFFF"/>
          </w:tcPr>
          <w:p>
            <w:pPr>
              <w:keepNext w:val="0"/>
            </w:pPr>
            <w:r>
              <w:rPr>
                <w:b w:val="0"/>
                <w:sz w:val="18"/>
              </w:rPr>
              <w:t>EC30</w:t>
            </w:r>
          </w:p>
        </w:tc>
        <w:tc>
          <w:tcPr>
            <w:tcW w:type="dxa" w:w="3727"/>
            <w:shd w:fill="FFFFFF"/>
          </w:tcPr>
          <w:p>
            <w:pPr>
              <w:keepNext w:val="0"/>
            </w:pPr>
            <w:r>
              <w:rPr>
                <w:b w:val="0"/>
                <w:sz w:val="18"/>
              </w:rPr>
              <w:t>Sản phẩm đối chứng</w:t>
            </w:r>
          </w:p>
        </w:tc>
        <w:tc>
          <w:tcPr>
            <w:tcW w:type="dxa" w:w="10139"/>
            <w:shd w:fill="FFFFFF"/>
          </w:tcPr>
          <w:p>
            <w:pPr>
              <w:keepNext w:val="0"/>
            </w:pPr>
            <w:r>
              <w:rPr>
                <w:b w:val="0"/>
                <w:sz w:val="18"/>
              </w:rPr>
              <w:t>Các sản phẩm khác giữ nguyên sau thao tác sửa</w:t>
            </w:r>
          </w:p>
        </w:tc>
      </w:tr>
      <w:tr>
        <w:trPr>
          <w:cantSplit/>
        </w:trPr>
        <w:tc>
          <w:tcPr>
            <w:tcW w:type="dxa" w:w="1044"/>
            <w:shd w:fill="FFFFFF"/>
          </w:tcPr>
          <w:p>
            <w:pPr>
              <w:keepNext w:val="0"/>
            </w:pPr>
            <w:r>
              <w:rPr>
                <w:b w:val="0"/>
                <w:sz w:val="18"/>
              </w:rPr>
              <w:t>EC31</w:t>
            </w:r>
          </w:p>
        </w:tc>
        <w:tc>
          <w:tcPr>
            <w:tcW w:type="dxa" w:w="3727"/>
            <w:shd w:fill="FFFFFF"/>
          </w:tcPr>
          <w:p>
            <w:pPr>
              <w:keepNext w:val="0"/>
            </w:pPr>
            <w:r>
              <w:rPr>
                <w:b w:val="0"/>
                <w:sz w:val="18"/>
              </w:rPr>
              <w:t>Kết quả xóa</w:t>
            </w:r>
          </w:p>
        </w:tc>
        <w:tc>
          <w:tcPr>
            <w:tcW w:type="dxa" w:w="10139"/>
            <w:shd w:fill="FFFFFF"/>
          </w:tcPr>
          <w:p>
            <w:pPr>
              <w:keepNext w:val="0"/>
            </w:pPr>
            <w:r>
              <w:rPr>
                <w:b w:val="0"/>
                <w:sz w:val="18"/>
              </w:rPr>
              <w:t>Sản phẩm đích được xóa khỏi danh sách quản lý</w:t>
            </w:r>
          </w:p>
        </w:tc>
      </w:tr>
      <w:tr>
        <w:trPr>
          <w:cantSplit/>
        </w:trPr>
        <w:tc>
          <w:tcPr>
            <w:tcW w:type="dxa" w:w="1044"/>
            <w:shd w:fill="FFFFFF"/>
          </w:tcPr>
          <w:p>
            <w:pPr>
              <w:keepNext w:val="0"/>
            </w:pPr>
            <w:r>
              <w:rPr>
                <w:b w:val="0"/>
                <w:sz w:val="18"/>
              </w:rPr>
              <w:t>EC32</w:t>
            </w:r>
          </w:p>
        </w:tc>
        <w:tc>
          <w:tcPr>
            <w:tcW w:type="dxa" w:w="3727"/>
            <w:shd w:fill="FFFFFF"/>
          </w:tcPr>
          <w:p>
            <w:pPr>
              <w:keepNext w:val="0"/>
            </w:pPr>
            <w:r>
              <w:rPr>
                <w:b w:val="0"/>
                <w:sz w:val="18"/>
              </w:rPr>
              <w:t>Kết quả kiểm tra tên</w:t>
            </w:r>
          </w:p>
        </w:tc>
        <w:tc>
          <w:tcPr>
            <w:tcW w:type="dxa" w:w="10139"/>
            <w:shd w:fill="FFFFFF"/>
          </w:tcPr>
          <w:p>
            <w:pPr>
              <w:keepNext w:val="0"/>
            </w:pPr>
            <w:r>
              <w:rPr>
                <w:b w:val="0"/>
                <w:sz w:val="18"/>
              </w:rPr>
              <w:t>Không lưu dữ liệu tên vi phạm ràng buộc</w:t>
            </w:r>
          </w:p>
        </w:tc>
      </w:tr>
      <w:tr>
        <w:trPr>
          <w:cantSplit/>
        </w:trPr>
        <w:tc>
          <w:tcPr>
            <w:tcW w:type="dxa" w:w="1044"/>
            <w:shd w:fill="FFFFFF"/>
          </w:tcPr>
          <w:p>
            <w:pPr>
              <w:keepNext w:val="0"/>
            </w:pPr>
            <w:r>
              <w:rPr>
                <w:b w:val="0"/>
                <w:sz w:val="18"/>
              </w:rPr>
              <w:t>EC33</w:t>
            </w:r>
          </w:p>
        </w:tc>
        <w:tc>
          <w:tcPr>
            <w:tcW w:type="dxa" w:w="3727"/>
            <w:shd w:fill="FFFFFF"/>
          </w:tcPr>
          <w:p>
            <w:pPr>
              <w:keepNext w:val="0"/>
            </w:pPr>
            <w:r>
              <w:rPr>
                <w:b w:val="0"/>
                <w:sz w:val="18"/>
              </w:rPr>
              <w:t>Kết quả kiểm tra giá</w:t>
            </w:r>
          </w:p>
        </w:tc>
        <w:tc>
          <w:tcPr>
            <w:tcW w:type="dxa" w:w="10139"/>
            <w:shd w:fill="FFFFFF"/>
          </w:tcPr>
          <w:p>
            <w:pPr>
              <w:keepNext w:val="0"/>
            </w:pPr>
            <w:r>
              <w:rPr>
                <w:b w:val="0"/>
                <w:sz w:val="18"/>
              </w:rPr>
              <w:t>Không lưu dữ liệu giá vi phạm ràng buộc</w:t>
            </w:r>
          </w:p>
        </w:tc>
      </w:tr>
      <w:tr>
        <w:trPr>
          <w:cantSplit/>
        </w:trPr>
        <w:tc>
          <w:tcPr>
            <w:tcW w:type="dxa" w:w="1044"/>
            <w:shd w:fill="FFFFFF"/>
          </w:tcPr>
          <w:p>
            <w:pPr>
              <w:keepNext w:val="0"/>
            </w:pPr>
            <w:r>
              <w:rPr>
                <w:b w:val="0"/>
                <w:sz w:val="18"/>
              </w:rPr>
              <w:t>EC34</w:t>
            </w:r>
          </w:p>
        </w:tc>
        <w:tc>
          <w:tcPr>
            <w:tcW w:type="dxa" w:w="3727"/>
            <w:shd w:fill="FFFFFF"/>
          </w:tcPr>
          <w:p>
            <w:pPr>
              <w:keepNext w:val="0"/>
            </w:pPr>
            <w:r>
              <w:rPr>
                <w:b w:val="0"/>
                <w:sz w:val="18"/>
              </w:rPr>
              <w:t>Kết quả kiểm tra danh mục</w:t>
            </w:r>
          </w:p>
        </w:tc>
        <w:tc>
          <w:tcPr>
            <w:tcW w:type="dxa" w:w="10139"/>
            <w:shd w:fill="FFFFFF"/>
          </w:tcPr>
          <w:p>
            <w:pPr>
              <w:keepNext w:val="0"/>
            </w:pPr>
            <w:r>
              <w:rPr>
                <w:b w:val="0"/>
                <w:sz w:val="18"/>
              </w:rPr>
              <w:t>Không lưu dữ liệu danh mục vi phạm ràng buộc</w:t>
            </w:r>
          </w:p>
        </w:tc>
      </w:tr>
      <w:tr>
        <w:trPr>
          <w:cantSplit/>
        </w:trPr>
        <w:tc>
          <w:tcPr>
            <w:tcW w:type="dxa" w:w="1044"/>
            <w:shd w:fill="FFFFFF"/>
          </w:tcPr>
          <w:p>
            <w:pPr>
              <w:keepNext w:val="0"/>
            </w:pPr>
            <w:r>
              <w:rPr>
                <w:b w:val="0"/>
                <w:sz w:val="18"/>
              </w:rPr>
              <w:t>EC35</w:t>
            </w:r>
          </w:p>
        </w:tc>
        <w:tc>
          <w:tcPr>
            <w:tcW w:type="dxa" w:w="3727"/>
            <w:shd w:fill="FFFFFF"/>
          </w:tcPr>
          <w:p>
            <w:pPr>
              <w:keepNext w:val="0"/>
            </w:pPr>
            <w:r>
              <w:rPr>
                <w:b w:val="0"/>
                <w:sz w:val="18"/>
              </w:rPr>
              <w:t>Kết quả thêm không hợp lệ</w:t>
            </w:r>
          </w:p>
        </w:tc>
        <w:tc>
          <w:tcPr>
            <w:tcW w:type="dxa" w:w="10139"/>
            <w:shd w:fill="FFFFFF"/>
          </w:tcPr>
          <w:p>
            <w:pPr>
              <w:keepNext w:val="0"/>
            </w:pPr>
            <w:r>
              <w:rPr>
                <w:b w:val="0"/>
                <w:sz w:val="18"/>
              </w:rPr>
              <w:t>Không tạo sản phẩm mới từ dữ liệu không hợp lệ</w:t>
            </w:r>
          </w:p>
        </w:tc>
      </w:tr>
      <w:tr>
        <w:trPr>
          <w:cantSplit/>
        </w:trPr>
        <w:tc>
          <w:tcPr>
            <w:tcW w:type="dxa" w:w="1044"/>
            <w:shd w:fill="FFFFFF"/>
          </w:tcPr>
          <w:p>
            <w:pPr>
              <w:keepNext w:val="0"/>
            </w:pPr>
            <w:r>
              <w:rPr>
                <w:b w:val="0"/>
                <w:sz w:val="18"/>
              </w:rPr>
              <w:t>EC36</w:t>
            </w:r>
          </w:p>
        </w:tc>
        <w:tc>
          <w:tcPr>
            <w:tcW w:type="dxa" w:w="3727"/>
            <w:shd w:fill="FFFFFF"/>
          </w:tcPr>
          <w:p>
            <w:pPr>
              <w:keepNext w:val="0"/>
            </w:pPr>
            <w:r>
              <w:rPr>
                <w:b w:val="0"/>
                <w:sz w:val="18"/>
              </w:rPr>
              <w:t>Kết quả sửa không hợp lệ</w:t>
            </w:r>
          </w:p>
        </w:tc>
        <w:tc>
          <w:tcPr>
            <w:tcW w:type="dxa" w:w="10139"/>
            <w:shd w:fill="FFFFFF"/>
          </w:tcPr>
          <w:p>
            <w:pPr>
              <w:keepNext w:val="0"/>
            </w:pPr>
            <w:r>
              <w:rPr>
                <w:b w:val="0"/>
                <w:sz w:val="18"/>
              </w:rPr>
              <w:t>Không ghi dữ liệu không hợp lệ vào sản phẩm đích</w:t>
            </w:r>
          </w:p>
        </w:tc>
      </w:tr>
    </w:tbl>
    <w:p>
      <w:pPr>
        <w:pStyle w:val="3"/>
      </w:pPr>
      <w:r>
        <w:t>4.4 Domain Testing Bước 3 Chọn đại diện và xây dựng test case</w:t>
      </w:r>
    </w:p>
    <w:p>
      <w:pPr/>
      <w:r>
        <w:t>Chọn đại diện cho từng EC, sau đó gộp các dòng dùng cùng dữ liệu, thao tác và kết quả. Mỗi test âm chỉ thay một điều kiện không hợp lệ. Các phép Sửa phải tải lại sản phẩm đích và đối chiếu dữ liệu các sản phẩm khác trước/sau.</w:t>
      </w:r>
    </w:p>
    <w:p>
      <w:pPr>
        <w:pStyle w:val="4"/>
      </w:pPr>
      <w:r>
        <w:t>4.4.1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429"/>
        <w:gridCol w:w="5964"/>
        <w:gridCol w:w="4473"/>
      </w:tblGrid>
      <w:tr>
        <w:trPr>
          <w:cantSplit/>
          <w:tblHeader/>
        </w:trPr>
        <w:tc>
          <w:tcPr>
            <w:tcW w:type="dxa" w:w="1044"/>
            <w:shd w:fill="DCEAF5"/>
          </w:tcPr>
          <w:p>
            <w:pPr>
              <w:keepNext/>
            </w:pPr>
            <w:r>
              <w:rPr>
                <w:b/>
                <w:sz w:val="18"/>
              </w:rPr>
              <w:t>Phân vùng</w:t>
            </w:r>
          </w:p>
        </w:tc>
        <w:tc>
          <w:tcPr>
            <w:tcW w:type="dxa" w:w="3429"/>
            <w:shd w:fill="DCEAF5"/>
          </w:tcPr>
          <w:p>
            <w:pPr>
              <w:keepNext/>
            </w:pPr>
            <w:r>
              <w:rPr>
                <w:b/>
                <w:sz w:val="18"/>
              </w:rPr>
              <w:t>Điều kiện kiểm tra</w:t>
            </w:r>
          </w:p>
        </w:tc>
        <w:tc>
          <w:tcPr>
            <w:tcW w:type="dxa" w:w="5964"/>
            <w:shd w:fill="DCEAF5"/>
          </w:tcPr>
          <w:p>
            <w:pPr>
              <w:keepNext/>
            </w:pPr>
            <w:r>
              <w:rPr>
                <w:b/>
                <w:sz w:val="18"/>
              </w:rPr>
              <w:t>Đầu vào</w:t>
            </w:r>
          </w:p>
        </w:tc>
        <w:tc>
          <w:tcPr>
            <w:tcW w:type="dxa" w:w="4473"/>
            <w:shd w:fill="DCEAF5"/>
          </w:tcPr>
          <w:p>
            <w:pPr>
              <w:keepNext/>
            </w:pPr>
            <w:r>
              <w:rPr>
                <w:b/>
                <w:sz w:val="18"/>
              </w:rPr>
              <w:t>Đầu ra mong đợi</w:t>
            </w:r>
          </w:p>
        </w:tc>
      </w:tr>
      <w:tr>
        <w:trPr>
          <w:cantSplit/>
        </w:trPr>
        <w:tc>
          <w:tcPr>
            <w:tcW w:type="dxa" w:w="1044"/>
            <w:shd w:fill="FFFFFF"/>
          </w:tcPr>
          <w:p>
            <w:pPr>
              <w:keepNext w:val="0"/>
            </w:pPr>
            <w:r>
              <w:rPr>
                <w:b w:val="0"/>
                <w:sz w:val="18"/>
              </w:rPr>
              <w:t>EC1</w:t>
            </w:r>
          </w:p>
        </w:tc>
        <w:tc>
          <w:tcPr>
            <w:tcW w:type="dxa" w:w="3429"/>
            <w:shd w:fill="FFFFFF"/>
          </w:tcPr>
          <w:p>
            <w:pPr>
              <w:keepNext w:val="0"/>
            </w:pPr>
            <w:r>
              <w:rPr>
                <w:b w:val="0"/>
                <w:sz w:val="18"/>
              </w:rPr>
              <w:t>Thêm sản phẩm</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w:t>
            </w:r>
          </w:p>
        </w:tc>
        <w:tc>
          <w:tcPr>
            <w:tcW w:type="dxa" w:w="3429"/>
            <w:shd w:fill="FFFFFF"/>
          </w:tcPr>
          <w:p>
            <w:pPr>
              <w:keepNext w:val="0"/>
            </w:pPr>
            <w:r>
              <w:rPr>
                <w:b w:val="0"/>
                <w:sz w:val="18"/>
              </w:rPr>
              <w:t>Xem sản phẩm</w:t>
            </w:r>
          </w:p>
        </w:tc>
        <w:tc>
          <w:tcPr>
            <w:tcW w:type="dxa" w:w="5964"/>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4473"/>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1044"/>
            <w:shd w:fill="FFFFFF"/>
          </w:tcPr>
          <w:p>
            <w:pPr>
              <w:keepNext w:val="0"/>
            </w:pPr>
            <w:r>
              <w:rPr>
                <w:b w:val="0"/>
                <w:sz w:val="18"/>
              </w:rPr>
              <w:t>EC3</w:t>
            </w:r>
          </w:p>
        </w:tc>
        <w:tc>
          <w:tcPr>
            <w:tcW w:type="dxa" w:w="3429"/>
            <w:shd w:fill="FFFFFF"/>
          </w:tcPr>
          <w:p>
            <w:pPr>
              <w:keepNext w:val="0"/>
            </w:pPr>
            <w:r>
              <w:rPr>
                <w:b w:val="0"/>
                <w:sz w:val="18"/>
              </w:rPr>
              <w:t>Sửa sản phẩm</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br/>
              <w:t>Kiểm tra: sau khi hệ thống xác nhận lưu thành công, quan sát giao diện trước khi tải lại; sau đó tải lại và đối chiếu lần nữa.</w:t>
            </w:r>
          </w:p>
        </w:tc>
        <w:tc>
          <w:tcPr>
            <w:tcW w:type="dxa" w:w="4473"/>
            <w:shd w:fill="FFFFFF"/>
          </w:tcPr>
          <w:p>
            <w:pPr>
              <w:keepNext w:val="0"/>
            </w:pPr>
            <w:r>
              <w:rPr>
                <w:b w:val="0"/>
                <w:sz w:val="18"/>
              </w:rPr>
              <w:t>Ngay sau khi lưu thành công và sau khi tải lại, chỉ SP_MUC_TIEU đổi đúng tên SP_THU_FR15_DA_SUA, giá 150.000 đ và danh mục DM_B; dữ liệu của mọi sản phẩm khác giữ nguyên so với bản chụp trước khi sửa.</w:t>
            </w:r>
          </w:p>
        </w:tc>
      </w:tr>
      <w:tr>
        <w:trPr>
          <w:cantSplit/>
        </w:trPr>
        <w:tc>
          <w:tcPr>
            <w:tcW w:type="dxa" w:w="1044"/>
            <w:shd w:fill="FFFFFF"/>
          </w:tcPr>
          <w:p>
            <w:pPr>
              <w:keepNext w:val="0"/>
            </w:pPr>
            <w:r>
              <w:rPr>
                <w:b w:val="0"/>
                <w:sz w:val="18"/>
              </w:rPr>
              <w:t>EC4</w:t>
            </w:r>
          </w:p>
        </w:tc>
        <w:tc>
          <w:tcPr>
            <w:tcW w:type="dxa" w:w="3429"/>
            <w:shd w:fill="FFFFFF"/>
          </w:tcPr>
          <w:p>
            <w:pPr>
              <w:keepNext w:val="0"/>
            </w:pPr>
            <w:r>
              <w:rPr>
                <w:b w:val="0"/>
                <w:sz w:val="18"/>
              </w:rPr>
              <w:t>Xóa sản phẩm</w:t>
            </w:r>
          </w:p>
        </w:tc>
        <w:tc>
          <w:tcPr>
            <w:tcW w:type="dxa" w:w="5964"/>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4473"/>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1044"/>
            <w:shd w:fill="FFFFFF"/>
          </w:tcPr>
          <w:p>
            <w:pPr>
              <w:keepNext w:val="0"/>
            </w:pPr>
            <w:r>
              <w:rPr>
                <w:b w:val="0"/>
                <w:sz w:val="18"/>
              </w:rPr>
              <w:t>EC5</w:t>
            </w:r>
          </w:p>
        </w:tc>
        <w:tc>
          <w:tcPr>
            <w:tcW w:type="dxa" w:w="3429"/>
            <w:shd w:fill="FFFFFF"/>
          </w:tcPr>
          <w:p>
            <w:pPr>
              <w:keepNext w:val="0"/>
            </w:pPr>
            <w:r>
              <w:rPr>
                <w:b w:val="0"/>
                <w:sz w:val="18"/>
              </w:rPr>
              <w:t>Tên không rỗng, dài từ 1 đến 255 ký tự</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EC6</w:t>
            </w:r>
          </w:p>
        </w:tc>
        <w:tc>
          <w:tcPr>
            <w:tcW w:type="dxa" w:w="3429"/>
            <w:shd w:fill="FFFFFF"/>
          </w:tcPr>
          <w:p>
            <w:pPr>
              <w:keepNext w:val="0"/>
            </w:pPr>
            <w:r>
              <w:rPr>
                <w:b w:val="0"/>
                <w:sz w:val="18"/>
              </w:rPr>
              <w:t>Tên là chuỗi rỗng trong thao tác Thêm</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EC7</w:t>
            </w:r>
          </w:p>
        </w:tc>
        <w:tc>
          <w:tcPr>
            <w:tcW w:type="dxa" w:w="3429"/>
            <w:shd w:fill="FFFFFF"/>
          </w:tcPr>
          <w:p>
            <w:pPr>
              <w:keepNext w:val="0"/>
            </w:pPr>
            <w:r>
              <w:rPr>
                <w:b w:val="0"/>
                <w:sz w:val="18"/>
              </w:rPr>
              <w:t>Tên là chuỗi rỗng trong thao tác Sửa</w:t>
            </w:r>
          </w:p>
        </w:tc>
        <w:tc>
          <w:tcPr>
            <w:tcW w:type="dxa" w:w="5964"/>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EC8</w:t>
            </w:r>
          </w:p>
        </w:tc>
        <w:tc>
          <w:tcPr>
            <w:tcW w:type="dxa" w:w="3429"/>
            <w:shd w:fill="FFFFFF"/>
          </w:tcPr>
          <w:p>
            <w:pPr>
              <w:keepNext w:val="0"/>
            </w:pPr>
            <w:r>
              <w:rPr>
                <w:b w:val="0"/>
                <w:sz w:val="18"/>
              </w:rPr>
              <w:t>Tên dài hơn 255 ký tự trong thao tác Thêm</w:t>
            </w:r>
          </w:p>
        </w:tc>
        <w:tc>
          <w:tcPr>
            <w:tcW w:type="dxa" w:w="5964"/>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EC9</w:t>
            </w:r>
          </w:p>
        </w:tc>
        <w:tc>
          <w:tcPr>
            <w:tcW w:type="dxa" w:w="3429"/>
            <w:shd w:fill="FFFFFF"/>
          </w:tcPr>
          <w:p>
            <w:pPr>
              <w:keepNext w:val="0"/>
            </w:pPr>
            <w:r>
              <w:rPr>
                <w:b w:val="0"/>
                <w:sz w:val="18"/>
              </w:rPr>
              <w:t>Tên dài hơn 255 ký tự trong thao tác Sửa</w:t>
            </w:r>
          </w:p>
        </w:tc>
        <w:tc>
          <w:tcPr>
            <w:tcW w:type="dxa" w:w="5964"/>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EC10</w:t>
            </w:r>
          </w:p>
        </w:tc>
        <w:tc>
          <w:tcPr>
            <w:tcW w:type="dxa" w:w="3429"/>
            <w:shd w:fill="FFFFFF"/>
          </w:tcPr>
          <w:p>
            <w:pPr>
              <w:keepNext w:val="0"/>
            </w:pPr>
            <w:r>
              <w:rPr>
                <w:b w:val="0"/>
                <w:sz w:val="18"/>
              </w:rPr>
              <w:t>Yêu cầu thêm không có trường tên</w:t>
            </w:r>
          </w:p>
        </w:tc>
        <w:tc>
          <w:tcPr>
            <w:tcW w:type="dxa" w:w="5964"/>
            <w:shd w:fill="FFFFFF"/>
          </w:tcPr>
          <w:p>
            <w:pPr>
              <w:keepNext w:val="0"/>
            </w:pPr>
            <w:r>
              <w:rPr>
                <w:b w:val="0"/>
                <w:sz w:val="18"/>
              </w:rPr>
              <w:t>Thao tác: Thêm</w:t>
              <w:br/>
              <w:t>Tên sản phẩm: bỏ trường name khỏi payload</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EC11</w:t>
            </w:r>
          </w:p>
        </w:tc>
        <w:tc>
          <w:tcPr>
            <w:tcW w:type="dxa" w:w="3429"/>
            <w:shd w:fill="FFFFFF"/>
          </w:tcPr>
          <w:p>
            <w:pPr>
              <w:keepNext w:val="0"/>
            </w:pPr>
            <w:r>
              <w:rPr>
                <w:b w:val="0"/>
                <w:sz w:val="18"/>
              </w:rPr>
              <w:t>Giá là số dương (&gt; 0)</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EC12</w:t>
            </w:r>
          </w:p>
        </w:tc>
        <w:tc>
          <w:tcPr>
            <w:tcW w:type="dxa" w:w="3429"/>
            <w:shd w:fill="FFFFFF"/>
          </w:tcPr>
          <w:p>
            <w:pPr>
              <w:keepNext w:val="0"/>
            </w:pPr>
            <w:r>
              <w:rPr>
                <w:b w:val="0"/>
                <w:sz w:val="18"/>
              </w:rPr>
              <w:t>Giá bằng 0 trong thao tác Thêm</w:t>
            </w:r>
          </w:p>
        </w:tc>
        <w:tc>
          <w:tcPr>
            <w:tcW w:type="dxa" w:w="5964"/>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EC13</w:t>
            </w:r>
          </w:p>
        </w:tc>
        <w:tc>
          <w:tcPr>
            <w:tcW w:type="dxa" w:w="3429"/>
            <w:shd w:fill="FFFFFF"/>
          </w:tcPr>
          <w:p>
            <w:pPr>
              <w:keepNext w:val="0"/>
            </w:pPr>
            <w:r>
              <w:rPr>
                <w:b w:val="0"/>
                <w:sz w:val="18"/>
              </w:rPr>
              <w:t>Giá bằng 0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EC14</w:t>
            </w:r>
          </w:p>
        </w:tc>
        <w:tc>
          <w:tcPr>
            <w:tcW w:type="dxa" w:w="3429"/>
            <w:shd w:fill="FFFFFF"/>
          </w:tcPr>
          <w:p>
            <w:pPr>
              <w:keepNext w:val="0"/>
            </w:pPr>
            <w:r>
              <w:rPr>
                <w:b w:val="0"/>
                <w:sz w:val="18"/>
              </w:rPr>
              <w:t>Giá là số âm trong thao tác Thêm</w:t>
            </w:r>
          </w:p>
        </w:tc>
        <w:tc>
          <w:tcPr>
            <w:tcW w:type="dxa" w:w="5964"/>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EC15</w:t>
            </w:r>
          </w:p>
        </w:tc>
        <w:tc>
          <w:tcPr>
            <w:tcW w:type="dxa" w:w="3429"/>
            <w:shd w:fill="FFFFFF"/>
          </w:tcPr>
          <w:p>
            <w:pPr>
              <w:keepNext w:val="0"/>
            </w:pPr>
            <w:r>
              <w:rPr>
                <w:b w:val="0"/>
                <w:sz w:val="18"/>
              </w:rPr>
              <w:t>Giá là số âm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EC16</w:t>
            </w:r>
          </w:p>
        </w:tc>
        <w:tc>
          <w:tcPr>
            <w:tcW w:type="dxa" w:w="3429"/>
            <w:shd w:fill="FFFFFF"/>
          </w:tcPr>
          <w:p>
            <w:pPr>
              <w:keepNext w:val="0"/>
            </w:pPr>
            <w:r>
              <w:rPr>
                <w:b w:val="0"/>
                <w:sz w:val="18"/>
              </w:rPr>
              <w:t>Giá để trống (chuỗi rỗng) trong thao tác Thêm</w:t>
            </w:r>
          </w:p>
        </w:tc>
        <w:tc>
          <w:tcPr>
            <w:tcW w:type="dxa" w:w="5964"/>
            <w:shd w:fill="FFFFFF"/>
          </w:tcPr>
          <w:p>
            <w:pPr>
              <w:keepNext w:val="0"/>
            </w:pPr>
            <w:r>
              <w:rPr>
                <w:b w:val="0"/>
                <w:sz w:val="18"/>
              </w:rPr>
              <w:t>Thao tác: Thêm</w:t>
              <w:br/>
              <w:t>Tên sản phẩm: "SP_THU_FR15"</w:t>
              <w:br/>
              <w:t>Giá: "" (chuỗi)</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EC17</w:t>
            </w:r>
          </w:p>
        </w:tc>
        <w:tc>
          <w:tcPr>
            <w:tcW w:type="dxa" w:w="3429"/>
            <w:shd w:fill="FFFFFF"/>
          </w:tcPr>
          <w:p>
            <w:pPr>
              <w:keepNext w:val="0"/>
            </w:pPr>
            <w:r>
              <w:rPr>
                <w:b w:val="0"/>
                <w:sz w:val="18"/>
              </w:rPr>
              <w:t>Giá để trống (chuỗi rỗng)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EC18</w:t>
            </w:r>
          </w:p>
        </w:tc>
        <w:tc>
          <w:tcPr>
            <w:tcW w:type="dxa" w:w="3429"/>
            <w:shd w:fill="FFFFFF"/>
          </w:tcPr>
          <w:p>
            <w:pPr>
              <w:keepNext w:val="0"/>
            </w:pPr>
            <w:r>
              <w:rPr>
                <w:b w:val="0"/>
                <w:sz w:val="18"/>
              </w:rPr>
              <w:t>Yêu cầu thêm không có trường giá</w:t>
            </w:r>
          </w:p>
        </w:tc>
        <w:tc>
          <w:tcPr>
            <w:tcW w:type="dxa" w:w="5964"/>
            <w:shd w:fill="FFFFFF"/>
          </w:tcPr>
          <w:p>
            <w:pPr>
              <w:keepNext w:val="0"/>
            </w:pPr>
            <w:r>
              <w:rPr>
                <w:b w:val="0"/>
                <w:sz w:val="18"/>
              </w:rPr>
              <w:t>Thao tác: Thêm</w:t>
              <w:br/>
              <w:t>Tên sản phẩm: "SP_THU_FR15"</w:t>
              <w:br/>
              <w:t>Giá: bỏ trường price khỏi payload</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EC19</w:t>
            </w:r>
          </w:p>
        </w:tc>
        <w:tc>
          <w:tcPr>
            <w:tcW w:type="dxa" w:w="3429"/>
            <w:shd w:fill="FFFFFF"/>
          </w:tcPr>
          <w:p>
            <w:pPr>
              <w:keepNext w:val="0"/>
            </w:pPr>
            <w:r>
              <w:rPr>
                <w:b w:val="0"/>
                <w:sz w:val="18"/>
              </w:rPr>
              <w:t>Giá không phải số trong thao tác Thêm</w:t>
            </w:r>
          </w:p>
        </w:tc>
        <w:tc>
          <w:tcPr>
            <w:tcW w:type="dxa" w:w="5964"/>
            <w:shd w:fill="FFFFFF"/>
          </w:tcPr>
          <w:p>
            <w:pPr>
              <w:keepNext w:val="0"/>
            </w:pPr>
            <w:r>
              <w:rPr>
                <w:b w:val="0"/>
                <w:sz w:val="18"/>
              </w:rPr>
              <w:t>Thao tác: Thêm</w:t>
              <w:br/>
              <w:t>Tên sản phẩm: "SP_THU_FR15"</w:t>
              <w:br/>
              <w:t>Giá: "abc" (chuỗi)</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EC20</w:t>
            </w:r>
          </w:p>
        </w:tc>
        <w:tc>
          <w:tcPr>
            <w:tcW w:type="dxa" w:w="3429"/>
            <w:shd w:fill="FFFFFF"/>
          </w:tcPr>
          <w:p>
            <w:pPr>
              <w:keepNext w:val="0"/>
            </w:pPr>
            <w:r>
              <w:rPr>
                <w:b w:val="0"/>
                <w:sz w:val="18"/>
              </w:rPr>
              <w:t>Giá không phải số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"abc"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EC21</w:t>
            </w:r>
          </w:p>
        </w:tc>
        <w:tc>
          <w:tcPr>
            <w:tcW w:type="dxa" w:w="3429"/>
            <w:shd w:fill="FFFFFF"/>
          </w:tcPr>
          <w:p>
            <w:pPr>
              <w:keepNext w:val="0"/>
            </w:pPr>
            <w:r>
              <w:rPr>
                <w:b w:val="0"/>
                <w:sz w:val="18"/>
              </w:rPr>
              <w:t>Chọn danh mục đang có trong danh sách</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EC22</w:t>
            </w:r>
          </w:p>
        </w:tc>
        <w:tc>
          <w:tcPr>
            <w:tcW w:type="dxa" w:w="3429"/>
            <w:shd w:fill="FFFFFF"/>
          </w:tcPr>
          <w:p>
            <w:pPr>
              <w:keepNext w:val="0"/>
            </w:pPr>
            <w:r>
              <w:rPr>
                <w:b w:val="0"/>
                <w:sz w:val="18"/>
              </w:rPr>
              <w:t>Chưa chọn danh mục trong thao tác Thêm</w:t>
            </w:r>
          </w:p>
        </w:tc>
        <w:tc>
          <w:tcPr>
            <w:tcW w:type="dxa" w:w="5964"/>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EC23</w:t>
            </w:r>
          </w:p>
        </w:tc>
        <w:tc>
          <w:tcPr>
            <w:tcW w:type="dxa" w:w="3429"/>
            <w:shd w:fill="FFFFFF"/>
          </w:tcPr>
          <w:p>
            <w:pPr>
              <w:keepNext w:val="0"/>
            </w:pPr>
            <w:r>
              <w:rPr>
                <w:b w:val="0"/>
                <w:sz w:val="18"/>
              </w:rPr>
              <w:t>Chưa chọn danh mục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100.000 đ (số)</w:t>
              <w:br/>
              <w:t>Danh mục: Chưa chọn (giá trị rỗng)</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EC24</w:t>
            </w:r>
          </w:p>
        </w:tc>
        <w:tc>
          <w:tcPr>
            <w:tcW w:type="dxa" w:w="3429"/>
            <w:shd w:fill="FFFFFF"/>
          </w:tcPr>
          <w:p>
            <w:pPr>
              <w:keepNext w:val="0"/>
            </w:pPr>
            <w:r>
              <w:rPr>
                <w:b w:val="0"/>
                <w:sz w:val="18"/>
              </w:rPr>
              <w:t>Yêu cầu thêm không có trường danh mục</w:t>
            </w:r>
          </w:p>
        </w:tc>
        <w:tc>
          <w:tcPr>
            <w:tcW w:type="dxa" w:w="5964"/>
            <w:shd w:fill="FFFFFF"/>
          </w:tcPr>
          <w:p>
            <w:pPr>
              <w:keepNext w:val="0"/>
            </w:pPr>
            <w:r>
              <w:rPr>
                <w:b w:val="0"/>
                <w:sz w:val="18"/>
              </w:rPr>
              <w:t>Thao tác: Thêm</w:t>
              <w:br/>
              <w:t>Tên sản phẩm: "SP_THU_FR15"</w:t>
              <w:br/>
              <w:t>Giá: 100.000 đ (số)</w:t>
              <w:br/>
              <w:t>Danh mục: bỏ trường chọn danh mục khỏi payload theo schema API</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EC25</w:t>
            </w:r>
          </w:p>
        </w:tc>
        <w:tc>
          <w:tcPr>
            <w:tcW w:type="dxa" w:w="3429"/>
            <w:shd w:fill="FFFFFF"/>
          </w:tcPr>
          <w:p>
            <w:pPr>
              <w:keepNext w:val="0"/>
            </w:pPr>
            <w:r>
              <w:rPr>
                <w:b w:val="0"/>
                <w:sz w:val="18"/>
              </w:rPr>
              <w:t>ID danh mục không tồn tại trong danh sách trong thao tác Thêm</w:t>
            </w:r>
          </w:p>
        </w:tc>
        <w:tc>
          <w:tcPr>
            <w:tcW w:type="dxa" w:w="5964"/>
            <w:shd w:fill="FFFFFF"/>
          </w:tcPr>
          <w:p>
            <w:pPr>
              <w:keepNext w:val="0"/>
            </w:pPr>
            <w:r>
              <w:rPr>
                <w:b w:val="0"/>
                <w:sz w:val="18"/>
              </w:rPr>
              <w:t>Thao tác: Thêm</w:t>
              <w:br/>
              <w:t>Tên sản phẩm: "SP_THU_FR15"</w:t>
              <w:br/>
              <w:t>Giá: 100.000 đ (số)</w:t>
              <w:br/>
              <w:t>Danh mục: ID 999999 (xác nhận không tồn tại trước khi chạy)</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EC26</w:t>
            </w:r>
          </w:p>
        </w:tc>
        <w:tc>
          <w:tcPr>
            <w:tcW w:type="dxa" w:w="3429"/>
            <w:shd w:fill="FFFFFF"/>
          </w:tcPr>
          <w:p>
            <w:pPr>
              <w:keepNext w:val="0"/>
            </w:pPr>
            <w:r>
              <w:rPr>
                <w:b w:val="0"/>
                <w:sz w:val="18"/>
              </w:rPr>
              <w:t>ID danh mục không tồn tại trong danh sách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100.000 đ (số)</w:t>
              <w:br/>
              <w:t>Danh mục: ID 999999 (xác nhận không tồn tại trước khi chạy)</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EC27</w:t>
            </w:r>
          </w:p>
        </w:tc>
        <w:tc>
          <w:tcPr>
            <w:tcW w:type="dxa" w:w="3429"/>
            <w:shd w:fill="FFFFFF"/>
          </w:tcPr>
          <w:p>
            <w:pPr>
              <w:keepNext w:val="0"/>
            </w:pPr>
            <w:r>
              <w:rPr>
                <w:b w:val="0"/>
                <w:sz w:val="18"/>
              </w:rPr>
              <w:t>Sản phẩm mới được lưu đúng dữ liệu hợp lệ</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EC28</w:t>
            </w:r>
          </w:p>
        </w:tc>
        <w:tc>
          <w:tcPr>
            <w:tcW w:type="dxa" w:w="3429"/>
            <w:shd w:fill="FFFFFF"/>
          </w:tcPr>
          <w:p>
            <w:pPr>
              <w:keepNext w:val="0"/>
            </w:pPr>
            <w:r>
              <w:rPr>
                <w:b w:val="0"/>
                <w:sz w:val="18"/>
              </w:rPr>
              <w:t>Dữ liệu hiển thị khớp sản phẩm đã lưu</w:t>
            </w:r>
          </w:p>
        </w:tc>
        <w:tc>
          <w:tcPr>
            <w:tcW w:type="dxa" w:w="5964"/>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4473"/>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1044"/>
            <w:shd w:fill="FFFFFF"/>
          </w:tcPr>
          <w:p>
            <w:pPr>
              <w:keepNext w:val="0"/>
            </w:pPr>
            <w:r>
              <w:rPr>
                <w:b w:val="0"/>
                <w:sz w:val="18"/>
              </w:rPr>
              <w:t>EC29</w:t>
            </w:r>
          </w:p>
        </w:tc>
        <w:tc>
          <w:tcPr>
            <w:tcW w:type="dxa" w:w="3429"/>
            <w:shd w:fill="FFFFFF"/>
          </w:tcPr>
          <w:p>
            <w:pPr>
              <w:keepNext w:val="0"/>
            </w:pPr>
            <w:r>
              <w:rPr>
                <w:b w:val="0"/>
                <w:sz w:val="18"/>
              </w:rPr>
              <w:t>Chỉ sản phẩm đích được cập nhật theo dữ liệu hợp lệ</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br/>
              <w:t>Kiểm tra: sau khi hệ thống xác nhận lưu thành công, quan sát giao diện trước khi tải lại; sau đó tải lại và đối chiếu lần nữa.</w:t>
            </w:r>
          </w:p>
        </w:tc>
        <w:tc>
          <w:tcPr>
            <w:tcW w:type="dxa" w:w="4473"/>
            <w:shd w:fill="FFFFFF"/>
          </w:tcPr>
          <w:p>
            <w:pPr>
              <w:keepNext w:val="0"/>
            </w:pPr>
            <w:r>
              <w:rPr>
                <w:b w:val="0"/>
                <w:sz w:val="18"/>
              </w:rPr>
              <w:t>Ngay sau khi lưu thành công và sau khi tải lại, chỉ SP_MUC_TIEU đổi đúng tên SP_THU_FR15_DA_SUA, giá 150.000 đ và danh mục DM_B; dữ liệu của mọi sản phẩm khác giữ nguyên so với bản chụp trước khi sửa.</w:t>
            </w:r>
          </w:p>
        </w:tc>
      </w:tr>
      <w:tr>
        <w:trPr>
          <w:cantSplit/>
        </w:trPr>
        <w:tc>
          <w:tcPr>
            <w:tcW w:type="dxa" w:w="1044"/>
            <w:shd w:fill="FFFFFF"/>
          </w:tcPr>
          <w:p>
            <w:pPr>
              <w:keepNext w:val="0"/>
            </w:pPr>
            <w:r>
              <w:rPr>
                <w:b w:val="0"/>
                <w:sz w:val="18"/>
              </w:rPr>
              <w:t>EC30</w:t>
            </w:r>
          </w:p>
        </w:tc>
        <w:tc>
          <w:tcPr>
            <w:tcW w:type="dxa" w:w="3429"/>
            <w:shd w:fill="FFFFFF"/>
          </w:tcPr>
          <w:p>
            <w:pPr>
              <w:keepNext w:val="0"/>
            </w:pPr>
            <w:r>
              <w:rPr>
                <w:b w:val="0"/>
                <w:sz w:val="18"/>
              </w:rPr>
              <w:t>Các sản phẩm khác giữ nguyên sau thao tác sửa</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br/>
              <w:t>Kiểm tra: sau khi hệ thống xác nhận lưu thành công, quan sát giao diện trước khi tải lại; sau đó tải lại và đối chiếu lần nữa.</w:t>
            </w:r>
          </w:p>
        </w:tc>
        <w:tc>
          <w:tcPr>
            <w:tcW w:type="dxa" w:w="4473"/>
            <w:shd w:fill="FFFFFF"/>
          </w:tcPr>
          <w:p>
            <w:pPr>
              <w:keepNext w:val="0"/>
            </w:pPr>
            <w:r>
              <w:rPr>
                <w:b w:val="0"/>
                <w:sz w:val="18"/>
              </w:rPr>
              <w:t>Ngay sau khi lưu thành công và sau khi tải lại, chỉ SP_MUC_TIEU đổi đúng tên SP_THU_FR15_DA_SUA, giá 150.000 đ và danh mục DM_B; dữ liệu của mọi sản phẩm khác giữ nguyên so với bản chụp trước khi sửa.</w:t>
            </w:r>
          </w:p>
        </w:tc>
      </w:tr>
      <w:tr>
        <w:trPr>
          <w:cantSplit/>
        </w:trPr>
        <w:tc>
          <w:tcPr>
            <w:tcW w:type="dxa" w:w="1044"/>
            <w:shd w:fill="FFFFFF"/>
          </w:tcPr>
          <w:p>
            <w:pPr>
              <w:keepNext w:val="0"/>
            </w:pPr>
            <w:r>
              <w:rPr>
                <w:b w:val="0"/>
                <w:sz w:val="18"/>
              </w:rPr>
              <w:t>EC31</w:t>
            </w:r>
          </w:p>
        </w:tc>
        <w:tc>
          <w:tcPr>
            <w:tcW w:type="dxa" w:w="3429"/>
            <w:shd w:fill="FFFFFF"/>
          </w:tcPr>
          <w:p>
            <w:pPr>
              <w:keepNext w:val="0"/>
            </w:pPr>
            <w:r>
              <w:rPr>
                <w:b w:val="0"/>
                <w:sz w:val="18"/>
              </w:rPr>
              <w:t>Sản phẩm đích được xóa khỏi danh sách quản lý</w:t>
            </w:r>
          </w:p>
        </w:tc>
        <w:tc>
          <w:tcPr>
            <w:tcW w:type="dxa" w:w="5964"/>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4473"/>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1044"/>
            <w:shd w:fill="FFFFFF"/>
          </w:tcPr>
          <w:p>
            <w:pPr>
              <w:keepNext w:val="0"/>
            </w:pPr>
            <w:r>
              <w:rPr>
                <w:b w:val="0"/>
                <w:sz w:val="18"/>
              </w:rPr>
              <w:t>EC32</w:t>
            </w:r>
          </w:p>
        </w:tc>
        <w:tc>
          <w:tcPr>
            <w:tcW w:type="dxa" w:w="3429"/>
            <w:shd w:fill="FFFFFF"/>
          </w:tcPr>
          <w:p>
            <w:pPr>
              <w:keepNext w:val="0"/>
            </w:pPr>
            <w:r>
              <w:rPr>
                <w:b w:val="0"/>
                <w:sz w:val="18"/>
              </w:rPr>
              <w:t>Không lưu dữ liệu tên vi phạm ràng buộc</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EC33</w:t>
            </w:r>
          </w:p>
        </w:tc>
        <w:tc>
          <w:tcPr>
            <w:tcW w:type="dxa" w:w="3429"/>
            <w:shd w:fill="FFFFFF"/>
          </w:tcPr>
          <w:p>
            <w:pPr>
              <w:keepNext w:val="0"/>
            </w:pPr>
            <w:r>
              <w:rPr>
                <w:b w:val="0"/>
                <w:sz w:val="18"/>
              </w:rPr>
              <w:t>Không lưu dữ liệu giá vi phạm ràng buộc</w:t>
            </w:r>
          </w:p>
        </w:tc>
        <w:tc>
          <w:tcPr>
            <w:tcW w:type="dxa" w:w="5964"/>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EC34</w:t>
            </w:r>
          </w:p>
        </w:tc>
        <w:tc>
          <w:tcPr>
            <w:tcW w:type="dxa" w:w="3429"/>
            <w:shd w:fill="FFFFFF"/>
          </w:tcPr>
          <w:p>
            <w:pPr>
              <w:keepNext w:val="0"/>
            </w:pPr>
            <w:r>
              <w:rPr>
                <w:b w:val="0"/>
                <w:sz w:val="18"/>
              </w:rPr>
              <w:t>Không lưu dữ liệu danh mục vi phạm ràng buộc</w:t>
            </w:r>
          </w:p>
        </w:tc>
        <w:tc>
          <w:tcPr>
            <w:tcW w:type="dxa" w:w="5964"/>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EC35</w:t>
            </w:r>
          </w:p>
        </w:tc>
        <w:tc>
          <w:tcPr>
            <w:tcW w:type="dxa" w:w="3429"/>
            <w:shd w:fill="FFFFFF"/>
          </w:tcPr>
          <w:p>
            <w:pPr>
              <w:keepNext w:val="0"/>
            </w:pPr>
            <w:r>
              <w:rPr>
                <w:b w:val="0"/>
                <w:sz w:val="18"/>
              </w:rPr>
              <w:t>Không tạo sản phẩm mới từ dữ liệu không hợp lệ</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EC36</w:t>
            </w:r>
          </w:p>
        </w:tc>
        <w:tc>
          <w:tcPr>
            <w:tcW w:type="dxa" w:w="3429"/>
            <w:shd w:fill="FFFFFF"/>
          </w:tcPr>
          <w:p>
            <w:pPr>
              <w:keepNext w:val="0"/>
            </w:pPr>
            <w:r>
              <w:rPr>
                <w:b w:val="0"/>
                <w:sz w:val="18"/>
              </w:rPr>
              <w:t>Không ghi dữ liệu không hợp lệ vào sản phẩm đích</w:t>
            </w:r>
          </w:p>
        </w:tc>
        <w:tc>
          <w:tcPr>
            <w:tcW w:type="dxa" w:w="5964"/>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bl>
    <w:p>
      <w:pPr>
        <w:pStyle w:val="4"/>
      </w:pPr>
      <w:r>
        <w:t>4.4.2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4771"/>
        <w:gridCol w:w="5517"/>
        <w:gridCol w:w="3727"/>
      </w:tblGrid>
      <w:tr>
        <w:trPr>
          <w:cantSplit/>
          <w:tblHeader/>
        </w:trPr>
        <w:tc>
          <w:tcPr>
            <w:tcW w:type="dxa" w:w="895"/>
            <w:shd w:fill="DCEAF5"/>
          </w:tcPr>
          <w:p>
            <w:pPr>
              <w:keepNext/>
            </w:pPr>
            <w:r>
              <w:rPr>
                <w:b/>
                <w:sz w:val="18"/>
              </w:rPr>
              <w:t>Test case</w:t>
            </w:r>
          </w:p>
        </w:tc>
        <w:tc>
          <w:tcPr>
            <w:tcW w:type="dxa" w:w="4771"/>
            <w:shd w:fill="DCEAF5"/>
          </w:tcPr>
          <w:p>
            <w:pPr>
              <w:keepNext/>
            </w:pPr>
            <w:r>
              <w:rPr>
                <w:b/>
                <w:sz w:val="18"/>
              </w:rPr>
              <w:t>Điều kiện kiểm tra</w:t>
            </w:r>
          </w:p>
        </w:tc>
        <w:tc>
          <w:tcPr>
            <w:tcW w:type="dxa" w:w="5517"/>
            <w:shd w:fill="DCEAF5"/>
          </w:tcPr>
          <w:p>
            <w:pPr>
              <w:keepNext/>
            </w:pPr>
            <w:r>
              <w:rPr>
                <w:b/>
                <w:sz w:val="18"/>
              </w:rPr>
              <w:t>Đầu vào</w:t>
            </w:r>
          </w:p>
        </w:tc>
        <w:tc>
          <w:tcPr>
            <w:tcW w:type="dxa" w:w="3727"/>
            <w:shd w:fill="DCEAF5"/>
          </w:tcPr>
          <w:p>
            <w:pPr>
              <w:keepNext/>
            </w:pPr>
            <w:r>
              <w:rPr>
                <w:b/>
                <w:sz w:val="18"/>
              </w:rPr>
              <w:t>Đầu ra mong đợi</w:t>
            </w:r>
          </w:p>
        </w:tc>
      </w:tr>
      <w:tr>
        <w:trPr>
          <w:cantSplit/>
        </w:trPr>
        <w:tc>
          <w:tcPr>
            <w:tcW w:type="dxa" w:w="895"/>
            <w:shd w:fill="FFFFFF"/>
          </w:tcPr>
          <w:p>
            <w:pPr>
              <w:keepNext w:val="0"/>
            </w:pPr>
            <w:r>
              <w:rPr>
                <w:b w:val="0"/>
                <w:sz w:val="18"/>
              </w:rPr>
              <w:t>TC01</w:t>
            </w:r>
          </w:p>
        </w:tc>
        <w:tc>
          <w:tcPr>
            <w:tcW w:type="dxa" w:w="4771"/>
            <w:shd w:fill="FFFFFF"/>
          </w:tcPr>
          <w:p>
            <w:pPr>
              <w:keepNext w:val="0"/>
            </w:pPr>
            <w:r>
              <w:rPr>
                <w:b w:val="0"/>
                <w:sz w:val="18"/>
              </w:rPr>
              <w:t>EC1: Thêm sản phẩm; EC5: Tên không rỗng, dài từ 1 đến 255 ký tự; EC11: Giá là số dương (&gt; 0); EC21: Chọn danh mục đang có trong danh sách; EC27: Sản phẩm mới được lưu đúng dữ liệu hợp lệ</w:t>
            </w:r>
          </w:p>
        </w:tc>
        <w:tc>
          <w:tcPr>
            <w:tcW w:type="dxa" w:w="5517"/>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895"/>
            <w:shd w:fill="FFFFFF"/>
          </w:tcPr>
          <w:p>
            <w:pPr>
              <w:keepNext w:val="0"/>
            </w:pPr>
            <w:r>
              <w:rPr>
                <w:b w:val="0"/>
                <w:sz w:val="18"/>
              </w:rPr>
              <w:t>TC02</w:t>
            </w:r>
          </w:p>
        </w:tc>
        <w:tc>
          <w:tcPr>
            <w:tcW w:type="dxa" w:w="4771"/>
            <w:shd w:fill="FFFFFF"/>
          </w:tcPr>
          <w:p>
            <w:pPr>
              <w:keepNext w:val="0"/>
            </w:pPr>
            <w:r>
              <w:rPr>
                <w:b w:val="0"/>
                <w:sz w:val="18"/>
              </w:rPr>
              <w:t>EC2: Xem sản phẩm; EC28: Dữ liệu hiển thị khớp sản phẩm đã lưu</w:t>
            </w:r>
          </w:p>
        </w:tc>
        <w:tc>
          <w:tcPr>
            <w:tcW w:type="dxa" w:w="5517"/>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3727"/>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895"/>
            <w:shd w:fill="FFFFFF"/>
          </w:tcPr>
          <w:p>
            <w:pPr>
              <w:keepNext w:val="0"/>
            </w:pPr>
            <w:r>
              <w:rPr>
                <w:b w:val="0"/>
                <w:sz w:val="18"/>
              </w:rPr>
              <w:t>TC03</w:t>
            </w:r>
          </w:p>
        </w:tc>
        <w:tc>
          <w:tcPr>
            <w:tcW w:type="dxa" w:w="4771"/>
            <w:shd w:fill="FFFFFF"/>
          </w:tcPr>
          <w:p>
            <w:pPr>
              <w:keepNext w:val="0"/>
            </w:pPr>
            <w:r>
              <w:rPr>
                <w:b w:val="0"/>
                <w:sz w:val="18"/>
              </w:rPr>
              <w:t>EC3: Sửa sản phẩm; EC5: Tên không rỗng, dài từ 1 đến 255 ký tự; EC11: Giá là số dương (&gt; 0); EC21: Chọn danh mục đang có trong danh sách; EC29: Chỉ sản phẩm đích được cập nhật theo dữ liệu hợp lệ;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br/>
              <w:t>Kiểm tra: sau khi hệ thống xác nhận lưu thành công, quan sát giao diện trước khi tải lại; sau đó tải lại và đối chiếu lần nữa.</w:t>
            </w:r>
          </w:p>
        </w:tc>
        <w:tc>
          <w:tcPr>
            <w:tcW w:type="dxa" w:w="3727"/>
            <w:shd w:fill="FFFFFF"/>
          </w:tcPr>
          <w:p>
            <w:pPr>
              <w:keepNext w:val="0"/>
            </w:pPr>
            <w:r>
              <w:rPr>
                <w:b w:val="0"/>
                <w:sz w:val="18"/>
              </w:rPr>
              <w:t>Ngay sau khi lưu thành công và sau khi tải lại, chỉ SP_MUC_TIEU đổi đúng tên SP_THU_FR15_DA_SUA, giá 150.000 đ và danh mục DM_B; dữ liệu của mọi sản phẩm khác giữ nguyên so với bản chụp trước khi sửa.</w:t>
            </w:r>
          </w:p>
        </w:tc>
      </w:tr>
      <w:tr>
        <w:trPr>
          <w:cantSplit/>
        </w:trPr>
        <w:tc>
          <w:tcPr>
            <w:tcW w:type="dxa" w:w="895"/>
            <w:shd w:fill="FFFFFF"/>
          </w:tcPr>
          <w:p>
            <w:pPr>
              <w:keepNext w:val="0"/>
            </w:pPr>
            <w:r>
              <w:rPr>
                <w:b w:val="0"/>
                <w:sz w:val="18"/>
              </w:rPr>
              <w:t>TC04</w:t>
            </w:r>
          </w:p>
        </w:tc>
        <w:tc>
          <w:tcPr>
            <w:tcW w:type="dxa" w:w="4771"/>
            <w:shd w:fill="FFFFFF"/>
          </w:tcPr>
          <w:p>
            <w:pPr>
              <w:keepNext w:val="0"/>
            </w:pPr>
            <w:r>
              <w:rPr>
                <w:b w:val="0"/>
                <w:sz w:val="18"/>
              </w:rPr>
              <w:t>EC4: Xóa sản phẩm; EC31: Sản phẩm đích được xóa khỏi danh sách quản lý</w:t>
            </w:r>
          </w:p>
        </w:tc>
        <w:tc>
          <w:tcPr>
            <w:tcW w:type="dxa" w:w="5517"/>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3727"/>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895"/>
            <w:shd w:fill="FFFFFF"/>
          </w:tcPr>
          <w:p>
            <w:pPr>
              <w:keepNext w:val="0"/>
            </w:pPr>
            <w:r>
              <w:rPr>
                <w:b w:val="0"/>
                <w:sz w:val="18"/>
              </w:rPr>
              <w:t>TC05</w:t>
            </w:r>
          </w:p>
        </w:tc>
        <w:tc>
          <w:tcPr>
            <w:tcW w:type="dxa" w:w="4771"/>
            <w:shd w:fill="FFFFFF"/>
          </w:tcPr>
          <w:p>
            <w:pPr>
              <w:keepNext w:val="0"/>
            </w:pPr>
            <w:r>
              <w:rPr>
                <w:b w:val="0"/>
                <w:sz w:val="18"/>
              </w:rPr>
              <w:t>EC1: Thêm sản phẩm; EC6: Tên là chuỗi rỗng trong thao tác Thêm;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TC06</w:t>
            </w:r>
          </w:p>
        </w:tc>
        <w:tc>
          <w:tcPr>
            <w:tcW w:type="dxa" w:w="4771"/>
            <w:shd w:fill="FFFFFF"/>
          </w:tcPr>
          <w:p>
            <w:pPr>
              <w:keepNext w:val="0"/>
            </w:pPr>
            <w:r>
              <w:rPr>
                <w:b w:val="0"/>
                <w:sz w:val="18"/>
              </w:rPr>
              <w:t>EC3: Sửa sản phẩm; EC7: Tên là chuỗi rỗng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TC07</w:t>
            </w:r>
          </w:p>
        </w:tc>
        <w:tc>
          <w:tcPr>
            <w:tcW w:type="dxa" w:w="4771"/>
            <w:shd w:fill="FFFFFF"/>
          </w:tcPr>
          <w:p>
            <w:pPr>
              <w:keepNext w:val="0"/>
            </w:pPr>
            <w:r>
              <w:rPr>
                <w:b w:val="0"/>
                <w:sz w:val="18"/>
              </w:rPr>
              <w:t>EC1: Thêm sản phẩm; EC8: Tên dài hơn 255 ký tự trong thao tác Thêm;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TC08</w:t>
            </w:r>
          </w:p>
        </w:tc>
        <w:tc>
          <w:tcPr>
            <w:tcW w:type="dxa" w:w="4771"/>
            <w:shd w:fill="FFFFFF"/>
          </w:tcPr>
          <w:p>
            <w:pPr>
              <w:keepNext w:val="0"/>
            </w:pPr>
            <w:r>
              <w:rPr>
                <w:b w:val="0"/>
                <w:sz w:val="18"/>
              </w:rPr>
              <w:t>EC3: Sửa sản phẩm; EC9: Tên dài hơn 255 ký tự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TC09</w:t>
            </w:r>
          </w:p>
        </w:tc>
        <w:tc>
          <w:tcPr>
            <w:tcW w:type="dxa" w:w="4771"/>
            <w:shd w:fill="FFFFFF"/>
          </w:tcPr>
          <w:p>
            <w:pPr>
              <w:keepNext w:val="0"/>
            </w:pPr>
            <w:r>
              <w:rPr>
                <w:b w:val="0"/>
                <w:sz w:val="18"/>
              </w:rPr>
              <w:t>EC1: Thêm sản phẩm; EC10: Yêu cầu thêm không có trường tên;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bỏ trường name khỏi payload</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TC10</w:t>
            </w:r>
          </w:p>
        </w:tc>
        <w:tc>
          <w:tcPr>
            <w:tcW w:type="dxa" w:w="4771"/>
            <w:shd w:fill="FFFFFF"/>
          </w:tcPr>
          <w:p>
            <w:pPr>
              <w:keepNext w:val="0"/>
            </w:pPr>
            <w:r>
              <w:rPr>
                <w:b w:val="0"/>
                <w:sz w:val="18"/>
              </w:rPr>
              <w:t>EC1: Thêm sản phẩm; EC12: Giá bằng 0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TC11</w:t>
            </w:r>
          </w:p>
        </w:tc>
        <w:tc>
          <w:tcPr>
            <w:tcW w:type="dxa" w:w="4771"/>
            <w:shd w:fill="FFFFFF"/>
          </w:tcPr>
          <w:p>
            <w:pPr>
              <w:keepNext w:val="0"/>
            </w:pPr>
            <w:r>
              <w:rPr>
                <w:b w:val="0"/>
                <w:sz w:val="18"/>
              </w:rPr>
              <w:t>EC3: Sửa sản phẩm; EC13: Giá bằng 0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TC12</w:t>
            </w:r>
          </w:p>
        </w:tc>
        <w:tc>
          <w:tcPr>
            <w:tcW w:type="dxa" w:w="4771"/>
            <w:shd w:fill="FFFFFF"/>
          </w:tcPr>
          <w:p>
            <w:pPr>
              <w:keepNext w:val="0"/>
            </w:pPr>
            <w:r>
              <w:rPr>
                <w:b w:val="0"/>
                <w:sz w:val="18"/>
              </w:rPr>
              <w:t>EC1: Thêm sản phẩm; EC14: Giá là số âm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TC13</w:t>
            </w:r>
          </w:p>
        </w:tc>
        <w:tc>
          <w:tcPr>
            <w:tcW w:type="dxa" w:w="4771"/>
            <w:shd w:fill="FFFFFF"/>
          </w:tcPr>
          <w:p>
            <w:pPr>
              <w:keepNext w:val="0"/>
            </w:pPr>
            <w:r>
              <w:rPr>
                <w:b w:val="0"/>
                <w:sz w:val="18"/>
              </w:rPr>
              <w:t>EC3: Sửa sản phẩm; EC15: Giá là số âm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TC14</w:t>
            </w:r>
          </w:p>
        </w:tc>
        <w:tc>
          <w:tcPr>
            <w:tcW w:type="dxa" w:w="4771"/>
            <w:shd w:fill="FFFFFF"/>
          </w:tcPr>
          <w:p>
            <w:pPr>
              <w:keepNext w:val="0"/>
            </w:pPr>
            <w:r>
              <w:rPr>
                <w:b w:val="0"/>
                <w:sz w:val="18"/>
              </w:rPr>
              <w:t>EC1: Thêm sản phẩm; EC16: Giá để trống (chuỗi rỗng)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 (chuỗi)</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TC15</w:t>
            </w:r>
          </w:p>
        </w:tc>
        <w:tc>
          <w:tcPr>
            <w:tcW w:type="dxa" w:w="4771"/>
            <w:shd w:fill="FFFFFF"/>
          </w:tcPr>
          <w:p>
            <w:pPr>
              <w:keepNext w:val="0"/>
            </w:pPr>
            <w:r>
              <w:rPr>
                <w:b w:val="0"/>
                <w:sz w:val="18"/>
              </w:rPr>
              <w:t>EC3: Sửa sản phẩm; EC17: Giá để trống (chuỗi rỗng)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TC16</w:t>
            </w:r>
          </w:p>
        </w:tc>
        <w:tc>
          <w:tcPr>
            <w:tcW w:type="dxa" w:w="4771"/>
            <w:shd w:fill="FFFFFF"/>
          </w:tcPr>
          <w:p>
            <w:pPr>
              <w:keepNext w:val="0"/>
            </w:pPr>
            <w:r>
              <w:rPr>
                <w:b w:val="0"/>
                <w:sz w:val="18"/>
              </w:rPr>
              <w:t>EC1: Thêm sản phẩm; EC18: Yêu cầu thêm không có trường giá;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bỏ trường price khỏi payload</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TC17</w:t>
            </w:r>
          </w:p>
        </w:tc>
        <w:tc>
          <w:tcPr>
            <w:tcW w:type="dxa" w:w="4771"/>
            <w:shd w:fill="FFFFFF"/>
          </w:tcPr>
          <w:p>
            <w:pPr>
              <w:keepNext w:val="0"/>
            </w:pPr>
            <w:r>
              <w:rPr>
                <w:b w:val="0"/>
                <w:sz w:val="18"/>
              </w:rPr>
              <w:t>EC1: Thêm sản phẩm; EC19: Giá không phải số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"abc" (chuỗi)</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TC18</w:t>
            </w:r>
          </w:p>
        </w:tc>
        <w:tc>
          <w:tcPr>
            <w:tcW w:type="dxa" w:w="4771"/>
            <w:shd w:fill="FFFFFF"/>
          </w:tcPr>
          <w:p>
            <w:pPr>
              <w:keepNext w:val="0"/>
            </w:pPr>
            <w:r>
              <w:rPr>
                <w:b w:val="0"/>
                <w:sz w:val="18"/>
              </w:rPr>
              <w:t>EC3: Sửa sản phẩm; EC20: Giá không phải số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"abc"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TC19</w:t>
            </w:r>
          </w:p>
        </w:tc>
        <w:tc>
          <w:tcPr>
            <w:tcW w:type="dxa" w:w="4771"/>
            <w:shd w:fill="FFFFFF"/>
          </w:tcPr>
          <w:p>
            <w:pPr>
              <w:keepNext w:val="0"/>
            </w:pPr>
            <w:r>
              <w:rPr>
                <w:b w:val="0"/>
                <w:sz w:val="18"/>
              </w:rPr>
              <w:t>EC1: Thêm sản phẩm; EC22: Chưa chọn danh mục trong thao tác Thêm;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TC20</w:t>
            </w:r>
          </w:p>
        </w:tc>
        <w:tc>
          <w:tcPr>
            <w:tcW w:type="dxa" w:w="4771"/>
            <w:shd w:fill="FFFFFF"/>
          </w:tcPr>
          <w:p>
            <w:pPr>
              <w:keepNext w:val="0"/>
            </w:pPr>
            <w:r>
              <w:rPr>
                <w:b w:val="0"/>
                <w:sz w:val="18"/>
              </w:rPr>
              <w:t>EC3: Sửa sản phẩm; EC23: Chưa chọn danh mục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100.000 đ (số)</w:t>
              <w:br/>
              <w:t>Danh mục: Chưa chọn (giá trị rỗng)</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TC21</w:t>
            </w:r>
          </w:p>
        </w:tc>
        <w:tc>
          <w:tcPr>
            <w:tcW w:type="dxa" w:w="4771"/>
            <w:shd w:fill="FFFFFF"/>
          </w:tcPr>
          <w:p>
            <w:pPr>
              <w:keepNext w:val="0"/>
            </w:pPr>
            <w:r>
              <w:rPr>
                <w:b w:val="0"/>
                <w:sz w:val="18"/>
              </w:rPr>
              <w:t>EC1: Thêm sản phẩm; EC24: Yêu cầu thêm không có trường danh mục;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bỏ trường chọn danh mục khỏi payload theo schema API</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TC22</w:t>
            </w:r>
          </w:p>
        </w:tc>
        <w:tc>
          <w:tcPr>
            <w:tcW w:type="dxa" w:w="4771"/>
            <w:shd w:fill="FFFFFF"/>
          </w:tcPr>
          <w:p>
            <w:pPr>
              <w:keepNext w:val="0"/>
            </w:pPr>
            <w:r>
              <w:rPr>
                <w:b w:val="0"/>
                <w:sz w:val="18"/>
              </w:rPr>
              <w:t>EC1: Thêm sản phẩm; EC25: ID danh mục không tồn tại trong danh sách trong thao tác Thêm;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ID 999999 (xác nhận không tồn tại trước khi chạy)</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TC23</w:t>
            </w:r>
          </w:p>
        </w:tc>
        <w:tc>
          <w:tcPr>
            <w:tcW w:type="dxa" w:w="4771"/>
            <w:shd w:fill="FFFFFF"/>
          </w:tcPr>
          <w:p>
            <w:pPr>
              <w:keepNext w:val="0"/>
            </w:pPr>
            <w:r>
              <w:rPr>
                <w:b w:val="0"/>
                <w:sz w:val="18"/>
              </w:rPr>
              <w:t>EC3: Sửa sản phẩm; EC26: ID danh mục không tồn tại trong danh sách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100.000 đ (số)</w:t>
              <w:br/>
              <w:t>Danh mục: ID 999999 (xác nhận không tồn tại trước khi chạy)</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bl>
    <w:p>
      <w:pPr/>
      <w:r>
        <w:t>36 dòng đại diện được gộp thành 23 TC, bao phủ EC1–EC36. Payload bỏ trường, giá sai kiểu và ID danh mục ngoài danh sách cần gửi qua API hoặc đường nhập cho phép kiểm tra; với tên 256 ký tự, bảo đảm dữ liệu không bị UI cắt trước khi gửi. Các test có tiền điều kiện độc lập, chưa phải kết quả đã chạy.</w:t>
      </w:r>
    </w:p>
    <w:p>
      <w:pPr/>
      <w:r>
        <w:t>Chưa đặt expected cho chuỗi toàn khoảng trắng, cách đếm Unicode, cập nhật từng phần khi bỏ trường, hoặc xóa sản phẩm đang được đơn hàng tham chiếu vì FR-15 chưa quy định rõ. Chuỗi dài dùng ký tự ASCII để tránh khác biệt cách đếm; không áp quy tắc không trùng tên của danh mục cho sản phẩm.</w:t>
      </w:r>
    </w:p>
    <w:p>
      <w:pPr>
        <w:pStyle w:val="3"/>
      </w:pPr>
      <w:r>
        <w:t>4.5 Boundary Value Analysis</w:t>
      </w:r>
    </w:p>
    <w:p>
      <w:pPr/>
      <w:r>
        <w:t>Theo S04 trang 26–27, giữ các trường còn lại hợp lệ và thay đổi một biến tại mỗi lần kiểm tra: độ dài tên có miền 1–255 ký tự, chọn 0/1/2 và 254/255/256; giá phải &gt; 0, chọn −1/0/1 đ. Áp dụng riêng cho cả Thêm và Sửa.</w:t>
      </w:r>
    </w:p>
    <w:p>
      <w:pPr/>
      <w:r>
        <w:t>Tên dùng ký tự ASCII với bước 1 ký tự. Giá dùng bước 1 đ để chọn điểm quanh 0; không suy ra giá chỉ được là số nguyên hoặc 1 đ là giá dương nhỏ nhất. Không tự đặt giá tối đa. Danh mục là điều kiện lựa chọn, không có biên số lượng/ID trong đặc tả để tạo BVA; không lấy giới hạn UI chưa xác nhận làm giới hạn nghiệp vụ.</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280"/>
        <w:gridCol w:w="6262"/>
        <w:gridCol w:w="4473"/>
      </w:tblGrid>
      <w:tr>
        <w:trPr>
          <w:cantSplit/>
          <w:tblHeader/>
        </w:trPr>
        <w:tc>
          <w:tcPr>
            <w:tcW w:type="dxa" w:w="895"/>
            <w:shd w:fill="DCEAF5"/>
          </w:tcPr>
          <w:p>
            <w:pPr>
              <w:keepNext/>
            </w:pPr>
            <w:r>
              <w:rPr>
                <w:b/>
                <w:sz w:val="18"/>
              </w:rPr>
              <w:t>Test case</w:t>
            </w:r>
          </w:p>
        </w:tc>
        <w:tc>
          <w:tcPr>
            <w:tcW w:type="dxa" w:w="3280"/>
            <w:shd w:fill="DCEAF5"/>
          </w:tcPr>
          <w:p>
            <w:pPr>
              <w:keepNext/>
            </w:pPr>
            <w:r>
              <w:rPr>
                <w:b/>
                <w:sz w:val="18"/>
              </w:rPr>
              <w:t>Điều kiện kiểm tra</w:t>
            </w:r>
          </w:p>
        </w:tc>
        <w:tc>
          <w:tcPr>
            <w:tcW w:type="dxa" w:w="6262"/>
            <w:shd w:fill="DCEAF5"/>
          </w:tcPr>
          <w:p>
            <w:pPr>
              <w:keepNext/>
            </w:pPr>
            <w:r>
              <w:rPr>
                <w:b/>
                <w:sz w:val="18"/>
              </w:rPr>
              <w:t>Đầu vào</w:t>
            </w:r>
          </w:p>
        </w:tc>
        <w:tc>
          <w:tcPr>
            <w:tcW w:type="dxa" w:w="4473"/>
            <w:shd w:fill="DCEAF5"/>
          </w:tcPr>
          <w:p>
            <w:pPr>
              <w:keepNext/>
            </w:pPr>
            <w:r>
              <w:rPr>
                <w:b/>
                <w:sz w:val="18"/>
              </w:rPr>
              <w:t>Đầu ra mong đợi</w:t>
            </w:r>
          </w:p>
        </w:tc>
      </w:tr>
      <w:tr>
        <w:trPr>
          <w:cantSplit/>
        </w:trPr>
        <w:tc>
          <w:tcPr>
            <w:tcW w:type="dxa" w:w="895"/>
            <w:shd w:fill="FFFFFF"/>
          </w:tcPr>
          <w:p>
            <w:pPr>
              <w:keepNext w:val="0"/>
            </w:pPr>
            <w:r>
              <w:rPr>
                <w:b w:val="0"/>
                <w:sz w:val="18"/>
              </w:rPr>
              <w:t>TC05</w:t>
            </w:r>
          </w:p>
        </w:tc>
        <w:tc>
          <w:tcPr>
            <w:tcW w:type="dxa" w:w="3280"/>
            <w:shd w:fill="FFFFFF"/>
          </w:tcPr>
          <w:p>
            <w:pPr>
              <w:keepNext w:val="0"/>
            </w:pPr>
            <w:r>
              <w:rPr>
                <w:b w:val="0"/>
                <w:sz w:val="18"/>
              </w:rPr>
              <w:t>Thêm: độ dài tên = 0, dưới biên dưới 1.</w:t>
            </w:r>
          </w:p>
        </w:tc>
        <w:tc>
          <w:tcPr>
            <w:tcW w:type="dxa" w:w="6262"/>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TC24</w:t>
            </w:r>
          </w:p>
        </w:tc>
        <w:tc>
          <w:tcPr>
            <w:tcW w:type="dxa" w:w="3280"/>
            <w:shd w:fill="FFFFFF"/>
          </w:tcPr>
          <w:p>
            <w:pPr>
              <w:keepNext w:val="0"/>
            </w:pPr>
            <w:r>
              <w:rPr>
                <w:b w:val="0"/>
                <w:sz w:val="18"/>
              </w:rPr>
              <w:t>Thêm: độ dài tên = 1, tại biên dưới 1.</w:t>
            </w:r>
          </w:p>
        </w:tc>
        <w:tc>
          <w:tcPr>
            <w:tcW w:type="dxa" w:w="6262"/>
            <w:shd w:fill="FFFFFF"/>
          </w:tcPr>
          <w:p>
            <w:pPr>
              <w:keepNext w:val="0"/>
            </w:pPr>
            <w:r>
              <w:rPr>
                <w:b w:val="0"/>
                <w:sz w:val="18"/>
              </w:rPr>
              <w:t>Thao tác: Thêm</w:t>
              <w:br/>
              <w:t>Tên sản phẩm: "A" lặp đúng 1 lần (1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1 ký tự; các trường còn lại khớp đầu vào.</w:t>
            </w:r>
          </w:p>
        </w:tc>
      </w:tr>
      <w:tr>
        <w:trPr>
          <w:cantSplit/>
        </w:trPr>
        <w:tc>
          <w:tcPr>
            <w:tcW w:type="dxa" w:w="895"/>
            <w:shd w:fill="FFFFFF"/>
          </w:tcPr>
          <w:p>
            <w:pPr>
              <w:keepNext w:val="0"/>
            </w:pPr>
            <w:r>
              <w:rPr>
                <w:b w:val="0"/>
                <w:sz w:val="18"/>
              </w:rPr>
              <w:t>TC25</w:t>
            </w:r>
          </w:p>
        </w:tc>
        <w:tc>
          <w:tcPr>
            <w:tcW w:type="dxa" w:w="3280"/>
            <w:shd w:fill="FFFFFF"/>
          </w:tcPr>
          <w:p>
            <w:pPr>
              <w:keepNext w:val="0"/>
            </w:pPr>
            <w:r>
              <w:rPr>
                <w:b w:val="0"/>
                <w:sz w:val="18"/>
              </w:rPr>
              <w:t>Thêm: độ dài tên = 2, ngay trên biên dưới.</w:t>
            </w:r>
          </w:p>
        </w:tc>
        <w:tc>
          <w:tcPr>
            <w:tcW w:type="dxa" w:w="6262"/>
            <w:shd w:fill="FFFFFF"/>
          </w:tcPr>
          <w:p>
            <w:pPr>
              <w:keepNext w:val="0"/>
            </w:pPr>
            <w:r>
              <w:rPr>
                <w:b w:val="0"/>
                <w:sz w:val="18"/>
              </w:rPr>
              <w:t>Thao tác: Thêm</w:t>
              <w:br/>
              <w:t>Tên sản phẩm: "A" lặp đúng 2 lần (2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 ký tự; các trường còn lại khớp đầu vào.</w:t>
            </w:r>
          </w:p>
        </w:tc>
      </w:tr>
      <w:tr>
        <w:trPr>
          <w:cantSplit/>
        </w:trPr>
        <w:tc>
          <w:tcPr>
            <w:tcW w:type="dxa" w:w="895"/>
            <w:shd w:fill="FFFFFF"/>
          </w:tcPr>
          <w:p>
            <w:pPr>
              <w:keepNext w:val="0"/>
            </w:pPr>
            <w:r>
              <w:rPr>
                <w:b w:val="0"/>
                <w:sz w:val="18"/>
              </w:rPr>
              <w:t>TC26</w:t>
            </w:r>
          </w:p>
        </w:tc>
        <w:tc>
          <w:tcPr>
            <w:tcW w:type="dxa" w:w="3280"/>
            <w:shd w:fill="FFFFFF"/>
          </w:tcPr>
          <w:p>
            <w:pPr>
              <w:keepNext w:val="0"/>
            </w:pPr>
            <w:r>
              <w:rPr>
                <w:b w:val="0"/>
                <w:sz w:val="18"/>
              </w:rPr>
              <w:t>Thêm: độ dài tên = 254, ngay dưới biên trên.</w:t>
            </w:r>
          </w:p>
        </w:tc>
        <w:tc>
          <w:tcPr>
            <w:tcW w:type="dxa" w:w="6262"/>
            <w:shd w:fill="FFFFFF"/>
          </w:tcPr>
          <w:p>
            <w:pPr>
              <w:keepNext w:val="0"/>
            </w:pPr>
            <w:r>
              <w:rPr>
                <w:b w:val="0"/>
                <w:sz w:val="18"/>
              </w:rPr>
              <w:t>Thao tác: Thêm</w:t>
              <w:br/>
              <w:t>Tên sản phẩm: "A" lặp đúng 254 lần (254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254 ký tự; các trường còn lại khớp đầu vào.</w:t>
            </w:r>
          </w:p>
        </w:tc>
      </w:tr>
      <w:tr>
        <w:trPr>
          <w:cantSplit/>
        </w:trPr>
        <w:tc>
          <w:tcPr>
            <w:tcW w:type="dxa" w:w="895"/>
            <w:shd w:fill="FFFFFF"/>
          </w:tcPr>
          <w:p>
            <w:pPr>
              <w:keepNext w:val="0"/>
            </w:pPr>
            <w:r>
              <w:rPr>
                <w:b w:val="0"/>
                <w:sz w:val="18"/>
              </w:rPr>
              <w:t>TC27</w:t>
            </w:r>
          </w:p>
        </w:tc>
        <w:tc>
          <w:tcPr>
            <w:tcW w:type="dxa" w:w="3280"/>
            <w:shd w:fill="FFFFFF"/>
          </w:tcPr>
          <w:p>
            <w:pPr>
              <w:keepNext w:val="0"/>
            </w:pPr>
            <w:r>
              <w:rPr>
                <w:b w:val="0"/>
                <w:sz w:val="18"/>
              </w:rPr>
              <w:t>Thêm: độ dài tên = 255, tại biên trên 255.</w:t>
            </w:r>
          </w:p>
        </w:tc>
        <w:tc>
          <w:tcPr>
            <w:tcW w:type="dxa" w:w="6262"/>
            <w:shd w:fill="FFFFFF"/>
          </w:tcPr>
          <w:p>
            <w:pPr>
              <w:keepNext w:val="0"/>
            </w:pPr>
            <w:r>
              <w:rPr>
                <w:b w:val="0"/>
                <w:sz w:val="18"/>
              </w:rPr>
              <w:t>Thao tác: Thêm</w:t>
              <w:br/>
              <w:t>Tên sản phẩm: "A" lặp đúng 255 lần (255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255 ký tự; các trường còn lại khớp đầu vào.</w:t>
            </w:r>
          </w:p>
        </w:tc>
      </w:tr>
      <w:tr>
        <w:trPr>
          <w:cantSplit/>
        </w:trPr>
        <w:tc>
          <w:tcPr>
            <w:tcW w:type="dxa" w:w="895"/>
            <w:shd w:fill="FFFFFF"/>
          </w:tcPr>
          <w:p>
            <w:pPr>
              <w:keepNext w:val="0"/>
            </w:pPr>
            <w:r>
              <w:rPr>
                <w:b w:val="0"/>
                <w:sz w:val="18"/>
              </w:rPr>
              <w:t>TC07</w:t>
            </w:r>
          </w:p>
        </w:tc>
        <w:tc>
          <w:tcPr>
            <w:tcW w:type="dxa" w:w="3280"/>
            <w:shd w:fill="FFFFFF"/>
          </w:tcPr>
          <w:p>
            <w:pPr>
              <w:keepNext w:val="0"/>
            </w:pPr>
            <w:r>
              <w:rPr>
                <w:b w:val="0"/>
                <w:sz w:val="18"/>
              </w:rPr>
              <w:t>Thêm: độ dài tên = 256, vượt biên trên.</w:t>
            </w:r>
          </w:p>
        </w:tc>
        <w:tc>
          <w:tcPr>
            <w:tcW w:type="dxa" w:w="6262"/>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TC06</w:t>
            </w:r>
          </w:p>
        </w:tc>
        <w:tc>
          <w:tcPr>
            <w:tcW w:type="dxa" w:w="3280"/>
            <w:shd w:fill="FFFFFF"/>
          </w:tcPr>
          <w:p>
            <w:pPr>
              <w:keepNext w:val="0"/>
            </w:pPr>
            <w:r>
              <w:rPr>
                <w:b w:val="0"/>
                <w:sz w:val="18"/>
              </w:rPr>
              <w:t>Sửa: độ dài tên = 0, dưới biên dưới 1.</w:t>
            </w:r>
          </w:p>
        </w:tc>
        <w:tc>
          <w:tcPr>
            <w:tcW w:type="dxa" w:w="6262"/>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TC28</w:t>
            </w:r>
          </w:p>
        </w:tc>
        <w:tc>
          <w:tcPr>
            <w:tcW w:type="dxa" w:w="3280"/>
            <w:shd w:fill="FFFFFF"/>
          </w:tcPr>
          <w:p>
            <w:pPr>
              <w:keepNext w:val="0"/>
            </w:pPr>
            <w:r>
              <w:rPr>
                <w:b w:val="0"/>
                <w:sz w:val="18"/>
              </w:rPr>
              <w:t>Sửa: độ dài tên = 1, tại biên dưới 1.</w:t>
            </w:r>
          </w:p>
        </w:tc>
        <w:tc>
          <w:tcPr>
            <w:tcW w:type="dxa" w:w="6262"/>
            <w:shd w:fill="FFFFFF"/>
          </w:tcPr>
          <w:p>
            <w:pPr>
              <w:keepNext w:val="0"/>
            </w:pPr>
            <w:r>
              <w:rPr>
                <w:b w:val="0"/>
                <w:sz w:val="18"/>
              </w:rPr>
              <w:t>Thao tác: Sửa</w:t>
              <w:br/>
              <w:t>Sản phẩm đích: ID của SP_MUC_TIEU đã chuẩn bị</w:t>
              <w:br/>
              <w:t>Tên sản phẩm: "A" lặp đúng 1 lần (1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1 ký tự; các sản phẩm khác giữ nguyên sau khi tải lại và đối chiếu.</w:t>
            </w:r>
          </w:p>
        </w:tc>
      </w:tr>
      <w:tr>
        <w:trPr>
          <w:cantSplit/>
        </w:trPr>
        <w:tc>
          <w:tcPr>
            <w:tcW w:type="dxa" w:w="895"/>
            <w:shd w:fill="FFFFFF"/>
          </w:tcPr>
          <w:p>
            <w:pPr>
              <w:keepNext w:val="0"/>
            </w:pPr>
            <w:r>
              <w:rPr>
                <w:b w:val="0"/>
                <w:sz w:val="18"/>
              </w:rPr>
              <w:t>TC29</w:t>
            </w:r>
          </w:p>
        </w:tc>
        <w:tc>
          <w:tcPr>
            <w:tcW w:type="dxa" w:w="3280"/>
            <w:shd w:fill="FFFFFF"/>
          </w:tcPr>
          <w:p>
            <w:pPr>
              <w:keepNext w:val="0"/>
            </w:pPr>
            <w:r>
              <w:rPr>
                <w:b w:val="0"/>
                <w:sz w:val="18"/>
              </w:rPr>
              <w:t>Sửa: độ dài tên = 2, ngay trên biên dưới.</w:t>
            </w:r>
          </w:p>
        </w:tc>
        <w:tc>
          <w:tcPr>
            <w:tcW w:type="dxa" w:w="6262"/>
            <w:shd w:fill="FFFFFF"/>
          </w:tcPr>
          <w:p>
            <w:pPr>
              <w:keepNext w:val="0"/>
            </w:pPr>
            <w:r>
              <w:rPr>
                <w:b w:val="0"/>
                <w:sz w:val="18"/>
              </w:rPr>
              <w:t>Thao tác: Sửa</w:t>
              <w:br/>
              <w:t>Sản phẩm đích: ID của SP_MUC_TIEU đã chuẩn bị</w:t>
              <w:br/>
              <w:t>Tên sản phẩm: "A" lặp đúng 2 lần (2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 ký tự; các sản phẩm khác giữ nguyên sau khi tải lại và đối chiếu.</w:t>
            </w:r>
          </w:p>
        </w:tc>
      </w:tr>
      <w:tr>
        <w:trPr>
          <w:cantSplit/>
        </w:trPr>
        <w:tc>
          <w:tcPr>
            <w:tcW w:type="dxa" w:w="895"/>
            <w:shd w:fill="FFFFFF"/>
          </w:tcPr>
          <w:p>
            <w:pPr>
              <w:keepNext w:val="0"/>
            </w:pPr>
            <w:r>
              <w:rPr>
                <w:b w:val="0"/>
                <w:sz w:val="18"/>
              </w:rPr>
              <w:t>TC30</w:t>
            </w:r>
          </w:p>
        </w:tc>
        <w:tc>
          <w:tcPr>
            <w:tcW w:type="dxa" w:w="3280"/>
            <w:shd w:fill="FFFFFF"/>
          </w:tcPr>
          <w:p>
            <w:pPr>
              <w:keepNext w:val="0"/>
            </w:pPr>
            <w:r>
              <w:rPr>
                <w:b w:val="0"/>
                <w:sz w:val="18"/>
              </w:rPr>
              <w:t>Sửa: độ dài tên = 254, ngay dưới biên trên.</w:t>
            </w:r>
          </w:p>
        </w:tc>
        <w:tc>
          <w:tcPr>
            <w:tcW w:type="dxa" w:w="6262"/>
            <w:shd w:fill="FFFFFF"/>
          </w:tcPr>
          <w:p>
            <w:pPr>
              <w:keepNext w:val="0"/>
            </w:pPr>
            <w:r>
              <w:rPr>
                <w:b w:val="0"/>
                <w:sz w:val="18"/>
              </w:rPr>
              <w:t>Thao tác: Sửa</w:t>
              <w:br/>
              <w:t>Sản phẩm đích: ID của SP_MUC_TIEU đã chuẩn bị</w:t>
              <w:br/>
              <w:t>Tên sản phẩm: "A" lặp đúng 254 lần (254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254 ký tự; các sản phẩm khác giữ nguyên sau khi tải lại và đối chiếu.</w:t>
            </w:r>
          </w:p>
        </w:tc>
      </w:tr>
      <w:tr>
        <w:trPr>
          <w:cantSplit/>
        </w:trPr>
        <w:tc>
          <w:tcPr>
            <w:tcW w:type="dxa" w:w="895"/>
            <w:shd w:fill="FFFFFF"/>
          </w:tcPr>
          <w:p>
            <w:pPr>
              <w:keepNext w:val="0"/>
            </w:pPr>
            <w:r>
              <w:rPr>
                <w:b w:val="0"/>
                <w:sz w:val="18"/>
              </w:rPr>
              <w:t>TC31</w:t>
            </w:r>
          </w:p>
        </w:tc>
        <w:tc>
          <w:tcPr>
            <w:tcW w:type="dxa" w:w="3280"/>
            <w:shd w:fill="FFFFFF"/>
          </w:tcPr>
          <w:p>
            <w:pPr>
              <w:keepNext w:val="0"/>
            </w:pPr>
            <w:r>
              <w:rPr>
                <w:b w:val="0"/>
                <w:sz w:val="18"/>
              </w:rPr>
              <w:t>Sửa: độ dài tên = 255, tại biên trên 255.</w:t>
            </w:r>
          </w:p>
        </w:tc>
        <w:tc>
          <w:tcPr>
            <w:tcW w:type="dxa" w:w="6262"/>
            <w:shd w:fill="FFFFFF"/>
          </w:tcPr>
          <w:p>
            <w:pPr>
              <w:keepNext w:val="0"/>
            </w:pPr>
            <w:r>
              <w:rPr>
                <w:b w:val="0"/>
                <w:sz w:val="18"/>
              </w:rPr>
              <w:t>Thao tác: Sửa</w:t>
              <w:br/>
              <w:t>Sản phẩm đích: ID của SP_MUC_TIEU đã chuẩn bị</w:t>
              <w:br/>
              <w:t>Tên sản phẩm: "A" lặp đúng 255 lần (255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255 ký tự; các sản phẩm khác giữ nguyên sau khi tải lại và đối chiếu.</w:t>
            </w:r>
          </w:p>
        </w:tc>
      </w:tr>
      <w:tr>
        <w:trPr>
          <w:cantSplit/>
        </w:trPr>
        <w:tc>
          <w:tcPr>
            <w:tcW w:type="dxa" w:w="895"/>
            <w:shd w:fill="FFFFFF"/>
          </w:tcPr>
          <w:p>
            <w:pPr>
              <w:keepNext w:val="0"/>
            </w:pPr>
            <w:r>
              <w:rPr>
                <w:b w:val="0"/>
                <w:sz w:val="18"/>
              </w:rPr>
              <w:t>TC08</w:t>
            </w:r>
          </w:p>
        </w:tc>
        <w:tc>
          <w:tcPr>
            <w:tcW w:type="dxa" w:w="3280"/>
            <w:shd w:fill="FFFFFF"/>
          </w:tcPr>
          <w:p>
            <w:pPr>
              <w:keepNext w:val="0"/>
            </w:pPr>
            <w:r>
              <w:rPr>
                <w:b w:val="0"/>
                <w:sz w:val="18"/>
              </w:rPr>
              <w:t>Sửa: độ dài tên = 256, vượt biên trên.</w:t>
            </w:r>
          </w:p>
        </w:tc>
        <w:tc>
          <w:tcPr>
            <w:tcW w:type="dxa" w:w="6262"/>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TC12</w:t>
            </w:r>
          </w:p>
        </w:tc>
        <w:tc>
          <w:tcPr>
            <w:tcW w:type="dxa" w:w="3280"/>
            <w:shd w:fill="FFFFFF"/>
          </w:tcPr>
          <w:p>
            <w:pPr>
              <w:keepNext w:val="0"/>
            </w:pPr>
            <w:r>
              <w:rPr>
                <w:b w:val="0"/>
                <w:sz w:val="18"/>
              </w:rPr>
              <w:t>Thêm: giá = -1 đ, dưới ngưỡng 0.</w:t>
            </w:r>
          </w:p>
        </w:tc>
        <w:tc>
          <w:tcPr>
            <w:tcW w:type="dxa" w:w="6262"/>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TC10</w:t>
            </w:r>
          </w:p>
        </w:tc>
        <w:tc>
          <w:tcPr>
            <w:tcW w:type="dxa" w:w="3280"/>
            <w:shd w:fill="FFFFFF"/>
          </w:tcPr>
          <w:p>
            <w:pPr>
              <w:keepNext w:val="0"/>
            </w:pPr>
            <w:r>
              <w:rPr>
                <w:b w:val="0"/>
                <w:sz w:val="18"/>
              </w:rPr>
              <w:t>Thêm: giá = 0 đ, tại ngưỡng bị loại.</w:t>
            </w:r>
          </w:p>
        </w:tc>
        <w:tc>
          <w:tcPr>
            <w:tcW w:type="dxa" w:w="6262"/>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TC32</w:t>
            </w:r>
          </w:p>
        </w:tc>
        <w:tc>
          <w:tcPr>
            <w:tcW w:type="dxa" w:w="3280"/>
            <w:shd w:fill="FFFFFF"/>
          </w:tcPr>
          <w:p>
            <w:pPr>
              <w:keepNext w:val="0"/>
            </w:pPr>
            <w:r>
              <w:rPr>
                <w:b w:val="0"/>
                <w:sz w:val="18"/>
              </w:rPr>
              <w:t>Thêm: giá = 1 đ, trên ngưỡng 0.</w:t>
            </w:r>
          </w:p>
        </w:tc>
        <w:tc>
          <w:tcPr>
            <w:tcW w:type="dxa" w:w="6262"/>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giá 1 đ; các trường còn lại khớp đầu vào.</w:t>
            </w:r>
          </w:p>
        </w:tc>
      </w:tr>
      <w:tr>
        <w:trPr>
          <w:cantSplit/>
        </w:trPr>
        <w:tc>
          <w:tcPr>
            <w:tcW w:type="dxa" w:w="895"/>
            <w:shd w:fill="FFFFFF"/>
          </w:tcPr>
          <w:p>
            <w:pPr>
              <w:keepNext w:val="0"/>
            </w:pPr>
            <w:r>
              <w:rPr>
                <w:b w:val="0"/>
                <w:sz w:val="18"/>
              </w:rPr>
              <w:t>TC13</w:t>
            </w:r>
          </w:p>
        </w:tc>
        <w:tc>
          <w:tcPr>
            <w:tcW w:type="dxa" w:w="3280"/>
            <w:shd w:fill="FFFFFF"/>
          </w:tcPr>
          <w:p>
            <w:pPr>
              <w:keepNext w:val="0"/>
            </w:pPr>
            <w:r>
              <w:rPr>
                <w:b w:val="0"/>
                <w:sz w:val="18"/>
              </w:rPr>
              <w:t>Sửa: giá = -1 đ, dưới ngưỡng 0.</w:t>
            </w:r>
          </w:p>
        </w:tc>
        <w:tc>
          <w:tcPr>
            <w:tcW w:type="dxa" w:w="6262"/>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TC11</w:t>
            </w:r>
          </w:p>
        </w:tc>
        <w:tc>
          <w:tcPr>
            <w:tcW w:type="dxa" w:w="3280"/>
            <w:shd w:fill="FFFFFF"/>
          </w:tcPr>
          <w:p>
            <w:pPr>
              <w:keepNext w:val="0"/>
            </w:pPr>
            <w:r>
              <w:rPr>
                <w:b w:val="0"/>
                <w:sz w:val="18"/>
              </w:rPr>
              <w:t>Sửa: giá = 0 đ, tại ngưỡng bị loại.</w:t>
            </w:r>
          </w:p>
        </w:tc>
        <w:tc>
          <w:tcPr>
            <w:tcW w:type="dxa" w:w="6262"/>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TC33</w:t>
            </w:r>
          </w:p>
        </w:tc>
        <w:tc>
          <w:tcPr>
            <w:tcW w:type="dxa" w:w="3280"/>
            <w:shd w:fill="FFFFFF"/>
          </w:tcPr>
          <w:p>
            <w:pPr>
              <w:keepNext w:val="0"/>
            </w:pPr>
            <w:r>
              <w:rPr>
                <w:b w:val="0"/>
                <w:sz w:val="18"/>
              </w:rPr>
              <w:t>Sửa: giá = 1 đ, trên ngưỡng 0.</w:t>
            </w:r>
          </w:p>
        </w:tc>
        <w:tc>
          <w:tcPr>
            <w:tcW w:type="dxa" w:w="6262"/>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giá 1 đ; các sản phẩm khác giữ nguyên sau khi tải lại và đối chiếu.</w:t>
            </w:r>
          </w:p>
        </w:tc>
      </w:tr>
    </w:tbl>
    <w:p>
      <w:pPr/>
      <w:r>
        <w:t>BVA có 18 dòng: 8 TC dùng chung với Domain Testing và 10 TC mới; FR-15 có 33 TC thiết kế duy nhất. Chưa thực thi nên chưa có kết luận Pass/Fail.</w:t>
      </w:r>
    </w:p>
    <w:p>
      <w:pPr>
        <w:pStyle w:val="3"/>
      </w:pPr>
      <w:r>
        <w:t>4.6 AI gap analysis</w:t>
      </w:r>
    </w:p>
    <w:p>
      <w:pPr>
        <w:pStyle w:val="23"/>
      </w:pPr>
      <w:r>
        <w:t>Thiếu sót của AI: expected ban đầu của TC03 chỉ kiểm tra sản phẩm đích và các sản phẩm khác sau khi tải lại, thiếu quan sát giao diện ngay sau khi lưu thành công.</w:t>
      </w:r>
    </w:p>
    <w:p>
      <w:pPr>
        <w:pStyle w:val="23"/>
      </w:pPr>
      <w:r>
        <w:t>Nguyên nhân: AI tập trung vào dữ liệu được lưu mà chưa tách điểm quan sát trên giao diện trước khi tải lại; vì vậy test có thể bỏ sót lỗi giao diện làm đổi tên nhiều sản phẩm tạm thời, dù tải lại thì hiển thị đúng.</w:t>
      </w:r>
    </w:p>
    <w:p>
      <w:pPr>
        <w:pStyle w:val="23"/>
      </w:pPr>
      <w:r>
        <w:t>Sinh viên phát hiện khi rà soát TC03 và đối chiếu yêu cầu FR-15: khi sửa, chỉ sản phẩm đích thay đổi, các sản phẩm khác giữ nguyên.</w:t>
      </w:r>
    </w:p>
    <w:p>
      <w:pPr>
        <w:pStyle w:val="23"/>
      </w:pPr>
      <w:r>
        <w:t>Hiệu chỉnh: bổ sung quan sát và expected tại cả hai thời điểm — ngay sau khi lưu thành công và sau khi tải lại — vào TC03, đồng bộ các dòng đại diện EC3, EC29 và EC30. Không thêm TC/EC mới. Đây là thiếu sót trong thiết kế test, chưa phải bug thực tế đã được xác nhận trên EShop.</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904215D"/>
    <w:rsid w:val="2EE26864"/>
    <w:rsid w:val="4EBA6902"/>
    <w:rsid w:val="51A40B5E"/>
    <w:rsid w:val="5B0B55C8"/>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688</Words>
  <Characters>2665</Characters>
  <Lines>0</Lines>
  <Paragraphs>0</Paragraphs>
  <TotalTime>210</TotalTime>
  <ScaleCrop>false</ScaleCrop>
  <LinksUpToDate>false</LinksUpToDate>
  <CharactersWithSpaces>3227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2026-10-18T02:31:48Z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